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DE14B">
      <w:pPr>
        <w:pStyle w:val="85"/>
        <w:keepNext w:val="0"/>
        <w:keepLines w:val="0"/>
        <w:widowControl/>
        <w:suppressLineNumbers w:val="0"/>
        <w:rPr>
          <w:rStyle w:val="44"/>
          <w:b/>
          <w:bCs/>
        </w:rPr>
      </w:pPr>
      <w:r>
        <w:rPr>
          <w:rStyle w:val="44"/>
          <w:b/>
          <w:bCs/>
        </w:rPr>
        <w:t>src/main.cpp</w:t>
      </w:r>
    </w:p>
    <w:p w14:paraId="22A001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&lt;fstream&gt;</w:t>
      </w:r>
    </w:p>
    <w:p w14:paraId="744689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&lt;iostream&gt;</w:t>
      </w:r>
    </w:p>
    <w:p w14:paraId="29B4FC6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&lt;memory&gt;</w:t>
      </w:r>
    </w:p>
    <w:p w14:paraId="402EBB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&lt;sstream&gt;</w:t>
      </w:r>
    </w:p>
    <w:p w14:paraId="652F187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&lt;vector&gt;</w:t>
      </w:r>
    </w:p>
    <w:p w14:paraId="44852CF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22F39F9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"lexer/lexer.h"</w:t>
      </w:r>
    </w:p>
    <w:p w14:paraId="07800C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"parser/parser.h"</w:t>
      </w:r>
    </w:p>
    <w:p w14:paraId="265FF78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"runtime/evaluator.h"</w:t>
      </w:r>
    </w:p>
    <w:p w14:paraId="374B63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"trace/trace.h"</w:t>
      </w:r>
    </w:p>
    <w:p w14:paraId="2CD12F59">
      <w:pPr>
        <w:keepNext w:val="0"/>
        <w:keepLines w:val="0"/>
        <w:widowControl/>
        <w:suppressLineNumbers w:val="0"/>
        <w:jc w:val="left"/>
      </w:pPr>
    </w:p>
    <w:p w14:paraId="6A73275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 read_file(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path) {</w:t>
      </w:r>
    </w:p>
    <w:p w14:paraId="22050ED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std::ifstream in(path, std::ios::binary);</w:t>
      </w:r>
    </w:p>
    <w:p w14:paraId="75E0A41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(!in)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41527D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std::ostringstream ss;</w:t>
      </w:r>
    </w:p>
    <w:p w14:paraId="6F1541D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ss &lt;&lt; in.rdbuf();</w:t>
      </w:r>
    </w:p>
    <w:p w14:paraId="080826A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ss.str();</w:t>
      </w:r>
    </w:p>
    <w:p w14:paraId="1410C08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7CDF5257">
      <w:pPr>
        <w:keepNext w:val="0"/>
        <w:keepLines w:val="0"/>
        <w:widowControl/>
        <w:suppressLineNumbers w:val="0"/>
        <w:jc w:val="left"/>
      </w:pPr>
    </w:p>
    <w:p w14:paraId="3E1D585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main(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argc,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char**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argv) {</w:t>
      </w:r>
    </w:p>
    <w:p w14:paraId="213EFF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(argc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 w14:paraId="60F67B2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std::cerr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"Usage: vi &lt;program.txt&gt; [--trace &lt;trace.jsonl&gt;]\n"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697DD4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C6CBD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63AFAFF8">
      <w:pPr>
        <w:keepNext w:val="0"/>
        <w:keepLines w:val="0"/>
        <w:widowControl/>
        <w:suppressLineNumbers w:val="0"/>
        <w:jc w:val="left"/>
      </w:pPr>
    </w:p>
    <w:p w14:paraId="027D9E0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std::string program_path = argv[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4074BB80">
      <w:pPr>
        <w:keepNext w:val="0"/>
        <w:keepLines w:val="0"/>
        <w:widowControl/>
        <w:suppressLineNumbers w:val="0"/>
        <w:jc w:val="left"/>
      </w:pPr>
    </w:p>
    <w:p w14:paraId="269AD0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Optional: --trace &lt;file&gt;</w:t>
      </w:r>
    </w:p>
    <w:p w14:paraId="564E9A4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std::string trace_path;</w:t>
      </w:r>
    </w:p>
    <w:p w14:paraId="0DEF49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i &lt; argc; ++i) {</w:t>
      </w:r>
    </w:p>
    <w:p w14:paraId="4676B4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std::string a = argv[i];</w:t>
      </w:r>
    </w:p>
    <w:p w14:paraId="0AB9066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(a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"--trace"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&amp;&amp; i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argc) {</w:t>
      </w:r>
    </w:p>
    <w:p w14:paraId="477EC2C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trace_path = argv[i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3F6472E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++i;</w:t>
      </w:r>
    </w:p>
    <w:p w14:paraId="62A516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1B30C8D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41DBFAB7">
      <w:pPr>
        <w:keepNext w:val="0"/>
        <w:keepLines w:val="0"/>
        <w:widowControl/>
        <w:suppressLineNumbers w:val="0"/>
        <w:jc w:val="left"/>
      </w:pPr>
    </w:p>
    <w:p w14:paraId="4F78085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Read source file</w:t>
      </w:r>
    </w:p>
    <w:p w14:paraId="258A2B3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std::ifstream in(program_path, std::ios::binary);</w:t>
      </w:r>
    </w:p>
    <w:p w14:paraId="1478D28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(!in) {</w:t>
      </w:r>
    </w:p>
    <w:p w14:paraId="3A18BD8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std::cerr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"Could not open source file: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&lt;&lt; program_path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D10CD4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7F70C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3E8163D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std::ostringstream ss;</w:t>
      </w:r>
    </w:p>
    <w:p w14:paraId="2D018C7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ss &lt;&lt; in.rdbuf();</w:t>
      </w:r>
    </w:p>
    <w:p w14:paraId="6730938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std::string source = ss.str();</w:t>
      </w:r>
    </w:p>
    <w:p w14:paraId="2835F2A7">
      <w:pPr>
        <w:keepNext w:val="0"/>
        <w:keepLines w:val="0"/>
        <w:widowControl/>
        <w:suppressLineNumbers w:val="0"/>
        <w:jc w:val="left"/>
      </w:pPr>
    </w:p>
    <w:p w14:paraId="4B0DF2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Lex</w:t>
      </w:r>
    </w:p>
    <w:p w14:paraId="5544542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Lexer lex(source);</w:t>
      </w:r>
    </w:p>
    <w:p w14:paraId="7779E78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tokens = lex.tokenize_all();</w:t>
      </w:r>
    </w:p>
    <w:p w14:paraId="622584FA">
      <w:pPr>
        <w:keepNext w:val="0"/>
        <w:keepLines w:val="0"/>
        <w:widowControl/>
        <w:suppressLineNumbers w:val="0"/>
        <w:jc w:val="left"/>
      </w:pPr>
    </w:p>
    <w:p w14:paraId="10EBAA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Parse  ✅ HERE</w:t>
      </w:r>
    </w:p>
    <w:p w14:paraId="1D17119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Parser parser(tokens);</w:t>
      </w:r>
    </w:p>
    <w:p w14:paraId="289662E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program = parser.parse_program();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              // &lt;-- put this here</w:t>
      </w:r>
    </w:p>
    <w:p w14:paraId="402D0D7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(parser.error()) {</w:t>
      </w:r>
    </w:p>
    <w:p w14:paraId="006B28C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std::cerr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"ParseError "</w:t>
      </w:r>
    </w:p>
    <w:p w14:paraId="081390E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&lt;&lt; parser.error()-&gt;loc.line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&lt;&lt; parser.error()-&gt;loc.col</w:t>
      </w:r>
    </w:p>
    <w:p w14:paraId="08BAF1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&lt;&lt; parser.error()-&gt;message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737B99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92252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310797D0">
      <w:pPr>
        <w:keepNext w:val="0"/>
        <w:keepLines w:val="0"/>
        <w:widowControl/>
        <w:suppressLineNumbers w:val="0"/>
        <w:jc w:val="left"/>
      </w:pPr>
    </w:p>
    <w:p w14:paraId="2B54C36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Evaluator</w:t>
      </w:r>
    </w:p>
    <w:p w14:paraId="5208B10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Evaluator eval;</w:t>
      </w:r>
    </w:p>
    <w:p w14:paraId="17D78A33">
      <w:pPr>
        <w:keepNext w:val="0"/>
        <w:keepLines w:val="0"/>
        <w:widowControl/>
        <w:suppressLineNumbers w:val="0"/>
        <w:jc w:val="left"/>
      </w:pPr>
    </w:p>
    <w:p w14:paraId="35963AB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Trace setup (optional)</w:t>
      </w:r>
    </w:p>
    <w:p w14:paraId="0D5E0E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std::unique_ptr&lt;std::ofstream&gt; trace_file;</w:t>
      </w:r>
    </w:p>
    <w:p w14:paraId="22A5BBF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std::unique_ptr&lt;TraceEmitter&gt; emitter;</w:t>
      </w:r>
    </w:p>
    <w:p w14:paraId="1344A7E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(!trace_path.empty()) {</w:t>
      </w:r>
    </w:p>
    <w:p w14:paraId="2F01DA4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trace_file = std::make_unique&lt;std::ofstream&gt;(trace_path, std::ios::binary);</w:t>
      </w:r>
    </w:p>
    <w:p w14:paraId="689E9D8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(!trace_file-&gt;is_open()) {</w:t>
      </w:r>
    </w:p>
    <w:p w14:paraId="760C444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std::cerr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"Could not open trace file: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&lt;&lt; trace_path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F7F56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BCEC22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28A482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emitter = std::make_unique&lt;TraceEmitter&gt;(trace_file.get());</w:t>
      </w:r>
    </w:p>
    <w:p w14:paraId="74ED25E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emitter-&gt;reset();</w:t>
      </w:r>
    </w:p>
    <w:p w14:paraId="28DD84C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eval.set_trace(emitter.get());</w:t>
      </w:r>
    </w:p>
    <w:p w14:paraId="5B885AE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39BA7EDE">
      <w:pPr>
        <w:keepNext w:val="0"/>
        <w:keepLines w:val="0"/>
        <w:widowControl/>
        <w:suppressLineNumbers w:val="0"/>
        <w:jc w:val="left"/>
      </w:pPr>
    </w:p>
    <w:p w14:paraId="48A618D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Execute ✅ HERE</w:t>
      </w:r>
    </w:p>
    <w:p w14:paraId="48AA0A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(!eval.exec_program(program))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                 // &lt;-- and here</w:t>
      </w:r>
    </w:p>
    <w:p w14:paraId="7842DA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(eval.last_error()) {</w:t>
      </w:r>
    </w:p>
    <w:p w14:paraId="44D238E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std::cerr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"RuntimeError: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&lt;&lt; eval.last_error()-&gt;message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5F4BC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 w14:paraId="169F0D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std::cerr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"RuntimeError\n"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BC3C82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40D013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86C10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554BFF85">
      <w:pPr>
        <w:keepNext w:val="0"/>
        <w:keepLines w:val="0"/>
        <w:widowControl/>
        <w:suppressLineNumbers w:val="0"/>
        <w:jc w:val="left"/>
      </w:pPr>
    </w:p>
    <w:p w14:paraId="57E48C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9AAAF2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75A77621">
      <w:pPr>
        <w:keepNext w:val="0"/>
        <w:keepLines w:val="0"/>
        <w:widowControl/>
        <w:suppressLineNumbers w:val="0"/>
        <w:jc w:val="left"/>
      </w:pPr>
    </w:p>
    <w:p w14:paraId="5A0CAA78">
      <w:pPr>
        <w:pStyle w:val="85"/>
        <w:keepNext w:val="0"/>
        <w:keepLines w:val="0"/>
        <w:widowControl/>
        <w:suppressLineNumbers w:val="0"/>
        <w:rPr>
          <w:rStyle w:val="44"/>
          <w:b w:val="0"/>
          <w:bCs w:val="0"/>
        </w:rPr>
      </w:pPr>
    </w:p>
    <w:p w14:paraId="1825A3FA">
      <w:pPr>
        <w:pStyle w:val="85"/>
        <w:keepNext w:val="0"/>
        <w:keepLines w:val="0"/>
        <w:widowControl/>
        <w:suppressLineNumbers w:val="0"/>
        <w:rPr>
          <w:rStyle w:val="44"/>
          <w:b/>
          <w:bCs/>
        </w:rPr>
      </w:pPr>
      <w:r>
        <w:rPr>
          <w:rStyle w:val="44"/>
          <w:b/>
          <w:bCs/>
        </w:rPr>
        <w:t>src/runtime/evaluator.h</w:t>
      </w:r>
    </w:p>
    <w:p w14:paraId="0A1E065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#pragma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once</w:t>
      </w:r>
    </w:p>
    <w:p w14:paraId="17710E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&lt;vector&gt;</w:t>
      </w:r>
    </w:p>
    <w:p w14:paraId="506F999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&lt;string&gt;</w:t>
      </w:r>
    </w:p>
    <w:p w14:paraId="29EC4A0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&lt;optional&gt;</w:t>
      </w:r>
    </w:p>
    <w:p w14:paraId="488EAA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&lt;unordered_map&gt;</w:t>
      </w:r>
    </w:p>
    <w:p w14:paraId="00344A13">
      <w:pPr>
        <w:keepNext w:val="0"/>
        <w:keepLines w:val="0"/>
        <w:widowControl/>
        <w:suppressLineNumbers w:val="0"/>
        <w:shd w:val="clear" w:fill="1E1E1E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0B3DF42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"ast/ast.h"</w:t>
      </w:r>
    </w:p>
    <w:p w14:paraId="2BBE39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"runtime/env.h"</w:t>
      </w:r>
    </w:p>
    <w:p w14:paraId="35D7B5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"trace/trace.h"</w:t>
      </w:r>
    </w:p>
    <w:p w14:paraId="2A1B85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"common/loc.h"</w:t>
      </w:r>
    </w:p>
    <w:p w14:paraId="2238840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C152D0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 {</w:t>
      </w:r>
    </w:p>
    <w:p w14:paraId="57B1EB3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public:</w:t>
      </w:r>
    </w:p>
    <w:p w14:paraId="11EE495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Evaluator()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140D331">
      <w:pPr>
        <w:keepNext w:val="0"/>
        <w:keepLines w:val="0"/>
        <w:widowControl/>
        <w:suppressLineNumbers w:val="0"/>
        <w:jc w:val="left"/>
      </w:pPr>
    </w:p>
    <w:p w14:paraId="54D7532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Execute a whole program (top-level only for now).</w:t>
      </w:r>
    </w:p>
    <w:p w14:paraId="496D937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Returns false on runtime error.</w:t>
      </w:r>
    </w:p>
    <w:p w14:paraId="3A50C6B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exec_program(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Program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program);</w:t>
      </w:r>
    </w:p>
    <w:p w14:paraId="2D1B7183">
      <w:pPr>
        <w:keepNext w:val="0"/>
        <w:keepLines w:val="0"/>
        <w:widowControl/>
        <w:suppressLineNumbers w:val="0"/>
        <w:jc w:val="left"/>
      </w:pPr>
    </w:p>
    <w:p w14:paraId="73A52E3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std::optional&lt;RuntimeError&gt;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last_error()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err_; }</w:t>
      </w:r>
    </w:p>
    <w:p w14:paraId="4D2838FC">
      <w:pPr>
        <w:keepNext w:val="0"/>
        <w:keepLines w:val="0"/>
        <w:widowControl/>
        <w:suppressLineNumbers w:val="0"/>
        <w:jc w:val="left"/>
      </w:pPr>
    </w:p>
    <w:p w14:paraId="09E6B43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set_trace(TraceEmitter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t) { trace_ = t; }</w:t>
      </w:r>
    </w:p>
    <w:p w14:paraId="2AE0A44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2596CC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private:</w:t>
      </w:r>
    </w:p>
    <w:p w14:paraId="1BFFAD5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Env global_;</w:t>
      </w:r>
    </w:p>
    <w:p w14:paraId="6D6D6C0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std::optional&lt;RuntimeError&gt; err_;</w:t>
      </w:r>
    </w:p>
    <w:p w14:paraId="07356731">
      <w:pPr>
        <w:keepNext w:val="0"/>
        <w:keepLines w:val="0"/>
        <w:widowControl/>
        <w:suppressLineNumbers w:val="0"/>
        <w:jc w:val="left"/>
      </w:pPr>
    </w:p>
    <w:p w14:paraId="521EC4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---- statement execution ----</w:t>
      </w:r>
    </w:p>
    <w:p w14:paraId="1A74DCB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exec_stmt(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Stmt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s);</w:t>
      </w:r>
    </w:p>
    <w:p w14:paraId="6D1BCC02">
      <w:pPr>
        <w:keepNext w:val="0"/>
        <w:keepLines w:val="0"/>
        <w:widowControl/>
        <w:suppressLineNumbers w:val="0"/>
        <w:jc w:val="left"/>
      </w:pPr>
    </w:p>
    <w:p w14:paraId="4767337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exec_let(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LetStmt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s);</w:t>
      </w:r>
    </w:p>
    <w:p w14:paraId="4ECFFB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exec_assign(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AssignStmt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s);</w:t>
      </w:r>
    </w:p>
    <w:p w14:paraId="27F78CC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exec_exprstmt(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ExprStmt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s);</w:t>
      </w:r>
    </w:p>
    <w:p w14:paraId="745B3D0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exec_print(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PrintStmt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s);</w:t>
      </w:r>
    </w:p>
    <w:p w14:paraId="2639064A">
      <w:pPr>
        <w:keepNext w:val="0"/>
        <w:keepLines w:val="0"/>
        <w:widowControl/>
        <w:suppressLineNumbers w:val="0"/>
        <w:jc w:val="left"/>
      </w:pPr>
    </w:p>
    <w:p w14:paraId="092C66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---- expression evaluation ----</w:t>
      </w:r>
    </w:p>
    <w:p w14:paraId="62099A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eval_expr(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Expr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e, 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out);</w:t>
      </w:r>
    </w:p>
    <w:p w14:paraId="05B2D485">
      <w:pPr>
        <w:keepNext w:val="0"/>
        <w:keepLines w:val="0"/>
        <w:widowControl/>
        <w:suppressLineNumbers w:val="0"/>
        <w:jc w:val="left"/>
      </w:pPr>
    </w:p>
    <w:p w14:paraId="131C84C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eval_unary(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UnaryExpr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e, 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out);</w:t>
      </w:r>
    </w:p>
    <w:p w14:paraId="7B243E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eval_binary(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BinaryExpr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e, 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out);</w:t>
      </w:r>
    </w:p>
    <w:p w14:paraId="439468E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exec_if(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IfStmt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s);</w:t>
      </w:r>
    </w:p>
    <w:p w14:paraId="521EBE0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exec_while(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WhileStmt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s);</w:t>
      </w:r>
    </w:p>
    <w:p w14:paraId="611F53F9">
      <w:pPr>
        <w:keepNext w:val="0"/>
        <w:keepLines w:val="0"/>
        <w:widowControl/>
        <w:suppressLineNumbers w:val="0"/>
        <w:jc w:val="left"/>
      </w:pPr>
    </w:p>
    <w:p w14:paraId="46D82D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std::unordered_map&lt;std::string,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FuncDecl*&gt; functions_;</w:t>
      </w:r>
    </w:p>
    <w:p w14:paraId="5F35798C">
      <w:pPr>
        <w:keepNext w:val="0"/>
        <w:keepLines w:val="0"/>
        <w:widowControl/>
        <w:suppressLineNumbers w:val="0"/>
        <w:jc w:val="left"/>
      </w:pPr>
    </w:p>
    <w:p w14:paraId="01C33EE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exec_func_decl(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FuncDecl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 // registers function</w:t>
      </w:r>
    </w:p>
    <w:p w14:paraId="55938A99">
      <w:pPr>
        <w:keepNext w:val="0"/>
        <w:keepLines w:val="0"/>
        <w:widowControl/>
        <w:suppressLineNumbers w:val="0"/>
        <w:jc w:val="left"/>
      </w:pPr>
    </w:p>
    <w:p w14:paraId="03E8194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Call support</w:t>
      </w:r>
    </w:p>
    <w:p w14:paraId="0B2783C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call_function(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CallExpr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c, 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out);</w:t>
      </w:r>
    </w:p>
    <w:p w14:paraId="36F98BCD">
      <w:pPr>
        <w:keepNext w:val="0"/>
        <w:keepLines w:val="0"/>
        <w:widowControl/>
        <w:suppressLineNumbers w:val="0"/>
        <w:jc w:val="left"/>
      </w:pPr>
    </w:p>
    <w:p w14:paraId="6ECC459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helpers</w:t>
      </w:r>
    </w:p>
    <w:p w14:paraId="69294AC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set_error(RuntimeErrorCode code,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msg);</w:t>
      </w:r>
    </w:p>
    <w:p w14:paraId="102415CB">
      <w:pPr>
        <w:keepNext w:val="0"/>
        <w:keepLines w:val="0"/>
        <w:widowControl/>
        <w:suppressLineNumbers w:val="0"/>
        <w:jc w:val="left"/>
      </w:pPr>
    </w:p>
    <w:p w14:paraId="24F63ED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Env* frame_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 // nullptr means "no function frame"</w:t>
      </w:r>
    </w:p>
    <w:p w14:paraId="5033957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  // Variable resolution: frame first, then global.</w:t>
      </w:r>
    </w:p>
    <w:p w14:paraId="5DDAB4E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get_var(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name, 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out);</w:t>
      </w:r>
    </w:p>
    <w:p w14:paraId="1341A9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assign_var(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name,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v);</w:t>
      </w:r>
    </w:p>
    <w:p w14:paraId="09C22B2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declare_var(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name,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v);</w:t>
      </w:r>
    </w:p>
    <w:p w14:paraId="680A2B37">
      <w:pPr>
        <w:keepNext w:val="0"/>
        <w:keepLines w:val="0"/>
        <w:widowControl/>
        <w:suppressLineNumbers w:val="0"/>
        <w:jc w:val="left"/>
      </w:pPr>
    </w:p>
    <w:p w14:paraId="6296714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returning_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39D886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Value return_value_ = Value::make_int(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4E547980">
      <w:pPr>
        <w:keepNext w:val="0"/>
        <w:keepLines w:val="0"/>
        <w:widowControl/>
        <w:suppressLineNumbers w:val="0"/>
        <w:jc w:val="left"/>
      </w:pPr>
    </w:p>
    <w:p w14:paraId="15335B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exec_return(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ReturnStmt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s);</w:t>
      </w:r>
    </w:p>
    <w:p w14:paraId="44575C76">
      <w:pPr>
        <w:keepNext w:val="0"/>
        <w:keepLines w:val="0"/>
        <w:widowControl/>
        <w:suppressLineNumbers w:val="0"/>
        <w:jc w:val="left"/>
      </w:pPr>
    </w:p>
    <w:p w14:paraId="3D77E42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TraceEmitter* trace_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A336A7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FrameInfo current_frame_{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"&lt;global&gt;"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};</w:t>
      </w:r>
    </w:p>
    <w:p w14:paraId="25FE8CEA">
      <w:pPr>
        <w:keepNext w:val="0"/>
        <w:keepLines w:val="0"/>
        <w:widowControl/>
        <w:suppressLineNumbers w:val="0"/>
        <w:jc w:val="left"/>
      </w:pPr>
    </w:p>
    <w:p w14:paraId="0F88A73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emit_simple(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type, Loc loc);</w:t>
      </w:r>
    </w:p>
    <w:p w14:paraId="18E0D41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emit_error_event(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code,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message, Loc loc);</w:t>
      </w:r>
    </w:p>
    <w:p w14:paraId="4DDCF3CD">
      <w:pPr>
        <w:keepNext w:val="0"/>
        <w:keepLines w:val="0"/>
        <w:widowControl/>
        <w:suppressLineNumbers w:val="0"/>
        <w:jc w:val="left"/>
      </w:pPr>
    </w:p>
    <w:p w14:paraId="1211ACA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Loc current_loc_{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};</w:t>
      </w:r>
    </w:p>
    <w:p w14:paraId="3BFC568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br w:type="textWrapping"/>
      </w:r>
    </w:p>
    <w:p w14:paraId="4B45CB0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};</w:t>
      </w:r>
    </w:p>
    <w:p w14:paraId="23DDA820">
      <w:pPr>
        <w:keepNext w:val="0"/>
        <w:keepLines w:val="0"/>
        <w:widowControl/>
        <w:suppressLineNumbers w:val="0"/>
        <w:jc w:val="left"/>
      </w:pPr>
    </w:p>
    <w:p w14:paraId="5059102C">
      <w:pPr>
        <w:pStyle w:val="85"/>
        <w:keepNext w:val="0"/>
        <w:keepLines w:val="0"/>
        <w:widowControl/>
        <w:suppressLineNumbers w:val="0"/>
        <w:rPr>
          <w:rStyle w:val="44"/>
          <w:b w:val="0"/>
          <w:bCs w:val="0"/>
        </w:rPr>
      </w:pPr>
    </w:p>
    <w:p w14:paraId="64B65C8E">
      <w:pPr>
        <w:pStyle w:val="85"/>
        <w:keepNext w:val="0"/>
        <w:keepLines w:val="0"/>
        <w:widowControl/>
        <w:suppressLineNumbers w:val="0"/>
        <w:rPr>
          <w:rStyle w:val="44"/>
          <w:b/>
          <w:bCs/>
        </w:rPr>
      </w:pPr>
      <w:r>
        <w:rPr>
          <w:rStyle w:val="44"/>
          <w:b/>
          <w:bCs/>
        </w:rPr>
        <w:t>src/runtime/evaluator.cpp</w:t>
      </w:r>
    </w:p>
    <w:p w14:paraId="0967AF9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"runtime/evaluator.h"</w:t>
      </w:r>
    </w:p>
    <w:p w14:paraId="1EC122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&lt;iostream&gt;</w:t>
      </w:r>
    </w:p>
    <w:p w14:paraId="5FBE88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&lt;stdexcept&gt;</w:t>
      </w:r>
    </w:p>
    <w:p w14:paraId="293220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09CFE0B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Evaluator::set_error(RuntimeErrorCode code,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msg) {</w:t>
      </w:r>
    </w:p>
    <w:p w14:paraId="6DDE7F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(!err_) err_ = RuntimeError{code, msg};</w:t>
      </w:r>
    </w:p>
    <w:p w14:paraId="0C48220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5231210E">
      <w:pPr>
        <w:keepNext w:val="0"/>
        <w:keepLines w:val="0"/>
        <w:widowControl/>
        <w:suppressLineNumbers w:val="0"/>
        <w:jc w:val="left"/>
      </w:pPr>
    </w:p>
    <w:p w14:paraId="19819A4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Evaluator::emit_simple(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type, Loc loc) {</w:t>
      </w:r>
    </w:p>
    <w:p w14:paraId="0196583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trace_-&gt;emit_event(type, loc, current_frame_);</w:t>
      </w:r>
    </w:p>
    <w:p w14:paraId="1337428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24B31315">
      <w:pPr>
        <w:keepNext w:val="0"/>
        <w:keepLines w:val="0"/>
        <w:widowControl/>
        <w:suppressLineNumbers w:val="0"/>
        <w:jc w:val="left"/>
      </w:pPr>
    </w:p>
    <w:p w14:paraId="19C5836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Evaluator::emit_error_event(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code,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message, Loc loc) {</w:t>
      </w:r>
    </w:p>
    <w:p w14:paraId="57303BB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trace_-&gt;emit_error(code, message, loc, current_frame_);</w:t>
      </w:r>
    </w:p>
    <w:p w14:paraId="2CDE8DD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2C7C6AD3">
      <w:pPr>
        <w:keepNext w:val="0"/>
        <w:keepLines w:val="0"/>
        <w:widowControl/>
        <w:suppressLineNumbers w:val="0"/>
        <w:jc w:val="left"/>
      </w:pPr>
    </w:p>
    <w:p w14:paraId="53500DF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Evaluator::declare_var(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name,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v) {</w:t>
      </w:r>
    </w:p>
    <w:p w14:paraId="1C76A5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RuntimeError e{};</w:t>
      </w:r>
    </w:p>
    <w:p w14:paraId="7A3930E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(frame_) {</w:t>
      </w:r>
    </w:p>
    <w:p w14:paraId="0571C3C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(!frame_-&gt;declare(name, v, e)) { set_error(e.code, e.message);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2CD5EB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{</w:t>
      </w:r>
    </w:p>
    <w:p w14:paraId="35C061F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 = trace_-&gt;begin(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"VarDeclare"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current_loc_, current_frame_);</w:t>
      </w:r>
    </w:p>
    <w:p w14:paraId="6B562D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name);</w:t>
      </w:r>
    </w:p>
    <w:p w14:paraId="3E43AC0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v.to_string());</w:t>
      </w:r>
    </w:p>
    <w:p w14:paraId="384BBC4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ev.end();</w:t>
      </w:r>
    </w:p>
    <w:p w14:paraId="7464BC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5897EBB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58E2C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19B06CE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(!global_.declare(name, v, e)) { set_error(e.code, e.message);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1D3104C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{</w:t>
      </w:r>
    </w:p>
    <w:p w14:paraId="0358E9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 = trace_-&gt;begin(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"VarDeclare"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current_loc_, current_frame_);</w:t>
      </w:r>
    </w:p>
    <w:p w14:paraId="0829568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name);</w:t>
      </w:r>
    </w:p>
    <w:p w14:paraId="79B732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v.to_string());</w:t>
      </w:r>
    </w:p>
    <w:p w14:paraId="578B47E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ev.end();</w:t>
      </w:r>
    </w:p>
    <w:p w14:paraId="55CFC6D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498D462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DDFDB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112DF5D">
      <w:pPr>
        <w:keepNext w:val="0"/>
        <w:keepLines w:val="0"/>
        <w:widowControl/>
        <w:suppressLineNumbers w:val="0"/>
        <w:jc w:val="left"/>
      </w:pPr>
    </w:p>
    <w:p w14:paraId="2BF1B37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Evaluator::assign_var(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name,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v) {</w:t>
      </w:r>
    </w:p>
    <w:p w14:paraId="121A07E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RuntimeError e{};</w:t>
      </w:r>
    </w:p>
    <w:p w14:paraId="7EDB863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Value oldv;</w:t>
      </w:r>
    </w:p>
    <w:p w14:paraId="036B6E9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had_old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FE982CA">
      <w:pPr>
        <w:keepNext w:val="0"/>
        <w:keepLines w:val="0"/>
        <w:widowControl/>
        <w:suppressLineNumbers w:val="0"/>
        <w:jc w:val="left"/>
      </w:pPr>
    </w:p>
    <w:p w14:paraId="1C7906D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  // Read old value (frame wins, else global)</w:t>
      </w:r>
    </w:p>
    <w:p w14:paraId="30310E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(frame_ &amp;&amp; frame_-&gt;contains_local(name)) {</w:t>
      </w:r>
    </w:p>
    <w:p w14:paraId="5D73ECA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RuntimeError e2{};</w:t>
      </w:r>
    </w:p>
    <w:p w14:paraId="234718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(!frame_-&gt;get_local(name, oldv, e2)) { set_error(e2.code, e2.message);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08DA743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had_old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D24F8C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(global_.contains_local(name)) {</w:t>
      </w:r>
    </w:p>
    <w:p w14:paraId="75CA65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RuntimeError e2{};</w:t>
      </w:r>
    </w:p>
    <w:p w14:paraId="4B6BD7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(!global_.get_local(name, oldv, e2)) { set_error(e2.code, e2.message);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5E5A29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had_old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EFE411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30DFBDAE">
      <w:pPr>
        <w:keepNext w:val="0"/>
        <w:keepLines w:val="0"/>
        <w:widowControl/>
        <w:suppressLineNumbers w:val="0"/>
        <w:jc w:val="left"/>
      </w:pPr>
    </w:p>
    <w:p w14:paraId="5376F67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</w:p>
    <w:p w14:paraId="78D6B51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// If name exists in frame, assign there</w:t>
      </w:r>
    </w:p>
    <w:p w14:paraId="16EE5D6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if (frame_ &amp;&amp; frame_-&gt;contains_local(name)) {</w:t>
      </w:r>
    </w:p>
    <w:p w14:paraId="4FBDDA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  if (!frame_-&gt;assign_local(name, v, e)) { set_error(e.code, e.message); return false; }</w:t>
      </w:r>
    </w:p>
    <w:p w14:paraId="63F14C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    if (trace_ &amp;&amp; trace_-&gt;enabled() &amp;&amp; had_old) {</w:t>
      </w:r>
    </w:p>
    <w:p w14:paraId="445272C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    auto ev = trace_-&gt;begin("VarWrite", current_loc_, current_frame_);</w:t>
      </w:r>
    </w:p>
    <w:p w14:paraId="34C53DA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    ev.field_string("name", name);</w:t>
      </w:r>
    </w:p>
    <w:p w14:paraId="64175E9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    ev.field_string("old", oldv.to_string());</w:t>
      </w:r>
    </w:p>
    <w:p w14:paraId="59A586C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    ev.field_string("new", v.to_string());</w:t>
      </w:r>
    </w:p>
    <w:p w14:paraId="2767515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    ev.end();</w:t>
      </w:r>
    </w:p>
    <w:p w14:paraId="460D2BE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  }</w:t>
      </w:r>
    </w:p>
    <w:p w14:paraId="2FC2AD8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  return true;</w:t>
      </w:r>
    </w:p>
    <w:p w14:paraId="753895E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}</w:t>
      </w:r>
    </w:p>
    <w:p w14:paraId="0AF2CF6C">
      <w:pPr>
        <w:keepNext w:val="0"/>
        <w:keepLines w:val="0"/>
        <w:widowControl/>
        <w:suppressLineNumbers w:val="0"/>
        <w:jc w:val="left"/>
      </w:pPr>
    </w:p>
    <w:p w14:paraId="5E52B0B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Otherwise assign in global if exists</w:t>
      </w:r>
    </w:p>
    <w:p w14:paraId="5EF4F6F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(global_.contains_local(name)) {</w:t>
      </w:r>
    </w:p>
    <w:p w14:paraId="4C7420B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(!global_.assign_local(name, v, e)) { set_error(e.code, e.message);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7E47ED9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{</w:t>
      </w:r>
    </w:p>
    <w:p w14:paraId="421320D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   //TRACE: VarWrite with old/new (T02)</w:t>
      </w:r>
    </w:p>
    <w:p w14:paraId="6971056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{</w:t>
      </w:r>
    </w:p>
    <w:p w14:paraId="56A52A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 = trace_-&gt;begin(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"VarWrite"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current_loc_, current_frame_);</w:t>
      </w:r>
    </w:p>
    <w:p w14:paraId="158D0AA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name);</w:t>
      </w:r>
    </w:p>
    <w:p w14:paraId="631739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"old"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oldv.to_string());</w:t>
      </w:r>
    </w:p>
    <w:p w14:paraId="7F9230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"new"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v.to_string());</w:t>
      </w:r>
    </w:p>
    <w:p w14:paraId="2F6FED1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ev.end();</w:t>
      </w:r>
    </w:p>
    <w:p w14:paraId="1158C9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}</w:t>
      </w:r>
    </w:p>
    <w:p w14:paraId="30FDAD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03FB38F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8FF864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456E5243">
      <w:pPr>
        <w:keepNext w:val="0"/>
        <w:keepLines w:val="0"/>
        <w:widowControl/>
        <w:suppressLineNumbers w:val="0"/>
        <w:jc w:val="left"/>
      </w:pPr>
    </w:p>
    <w:p w14:paraId="7FFCAC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Missing everywhere =&gt; AssignToUndefined</w:t>
      </w:r>
    </w:p>
    <w:p w14:paraId="32E9DB5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e = {RuntimeErrorCode::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AssignToUndefined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"AssignToUndefined: '"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name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"'"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};</w:t>
      </w:r>
    </w:p>
    <w:p w14:paraId="0CEEBE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set_error(e.code, e.message);</w:t>
      </w:r>
    </w:p>
    <w:p w14:paraId="17A8E9A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08A0FD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C2AF4B2">
      <w:pPr>
        <w:keepNext w:val="0"/>
        <w:keepLines w:val="0"/>
        <w:widowControl/>
        <w:suppressLineNumbers w:val="0"/>
        <w:jc w:val="left"/>
      </w:pPr>
    </w:p>
    <w:p w14:paraId="755643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Evaluator::get_var(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name, 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out) {</w:t>
      </w:r>
    </w:p>
    <w:p w14:paraId="084B3F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RuntimeError e{};</w:t>
      </w:r>
    </w:p>
    <w:p w14:paraId="7B10E6B1">
      <w:pPr>
        <w:keepNext w:val="0"/>
        <w:keepLines w:val="0"/>
        <w:widowControl/>
        <w:suppressLineNumbers w:val="0"/>
        <w:jc w:val="left"/>
      </w:pPr>
    </w:p>
    <w:p w14:paraId="1F0008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frame first</w:t>
      </w:r>
    </w:p>
    <w:p w14:paraId="045772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(frame_ &amp;&amp; frame_-&gt;contains_local(name)) {</w:t>
      </w:r>
    </w:p>
    <w:p w14:paraId="0861E5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(!frame_-&gt;get_local(name, out, e)) { set_error(e.code, e.message);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5EA6301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{</w:t>
      </w:r>
    </w:p>
    <w:p w14:paraId="2E11429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 = trace_-&gt;begin(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"VarRead"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current_loc_, current_frame_);</w:t>
      </w:r>
    </w:p>
    <w:p w14:paraId="2224492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name);</w:t>
      </w:r>
    </w:p>
    <w:p w14:paraId="4059B1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out.to_string());</w:t>
      </w:r>
    </w:p>
    <w:p w14:paraId="4C5CE26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ev.end();</w:t>
      </w:r>
    </w:p>
    <w:p w14:paraId="6D1C654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112931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C883B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0C08F00D">
      <w:pPr>
        <w:keepNext w:val="0"/>
        <w:keepLines w:val="0"/>
        <w:widowControl/>
        <w:suppressLineNumbers w:val="0"/>
        <w:jc w:val="left"/>
      </w:pPr>
    </w:p>
    <w:p w14:paraId="588C018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then global</w:t>
      </w:r>
    </w:p>
    <w:p w14:paraId="17CE49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(!global_.get_local(name, out, e)) {</w:t>
      </w:r>
    </w:p>
    <w:p w14:paraId="20B0DFF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set_error(e.code, e.message);</w:t>
      </w:r>
    </w:p>
    <w:p w14:paraId="34560A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7E32F7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529D93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{</w:t>
      </w:r>
    </w:p>
    <w:p w14:paraId="4F80B6D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 = trace_-&gt;begin(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"VarRead"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current_loc_, current_frame_);</w:t>
      </w:r>
    </w:p>
    <w:p w14:paraId="74019B1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name);</w:t>
      </w:r>
    </w:p>
    <w:p w14:paraId="4045896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out.to_string());</w:t>
      </w:r>
    </w:p>
    <w:p w14:paraId="00C9C54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ev.end();</w:t>
      </w:r>
    </w:p>
    <w:p w14:paraId="28081A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4D1FDE9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28C7D5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7F1CF471">
      <w:pPr>
        <w:keepNext w:val="0"/>
        <w:keepLines w:val="0"/>
        <w:widowControl/>
        <w:suppressLineNumbers w:val="0"/>
        <w:jc w:val="left"/>
      </w:pPr>
    </w:p>
    <w:p w14:paraId="77618C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Evaluator::exec_program(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Program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program) {</w:t>
      </w:r>
    </w:p>
    <w:p w14:paraId="283BCDD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err_.reset();</w:t>
      </w:r>
    </w:p>
    <w:p w14:paraId="1DE2DA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emit_simple(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"ProgramStart"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Loc{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});</w:t>
      </w:r>
    </w:p>
    <w:p w14:paraId="37F11B24">
      <w:pPr>
        <w:keepNext w:val="0"/>
        <w:keepLines w:val="0"/>
        <w:widowControl/>
        <w:suppressLineNumbers w:val="0"/>
        <w:jc w:val="left"/>
      </w:pPr>
    </w:p>
    <w:p w14:paraId="35DED0A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functions_.clear();</w:t>
      </w:r>
    </w:p>
    <w:p w14:paraId="459F9F2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returning_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A7D4A8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return_value_ = Value::make_int(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69094D62">
      <w:pPr>
        <w:keepNext w:val="0"/>
        <w:keepLines w:val="0"/>
        <w:widowControl/>
        <w:suppressLineNumbers w:val="0"/>
        <w:jc w:val="left"/>
      </w:pPr>
    </w:p>
    <w:p w14:paraId="00F04B9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First pass: register functions</w:t>
      </w:r>
    </w:p>
    <w:p w14:paraId="754B74D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&amp; st : program.statements) {</w:t>
      </w:r>
    </w:p>
    <w:p w14:paraId="3291AF8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dynamic_cast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FuncDecl*&gt;(st.get())) {</w:t>
      </w:r>
    </w:p>
    <w:p w14:paraId="6F41FC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(!exec_func_decl(f)) {</w:t>
      </w:r>
    </w:p>
    <w:p w14:paraId="490133E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(err_) emit_error_event(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"RuntimeError"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err_-&gt;message, Loc{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});</w:t>
      </w:r>
    </w:p>
    <w:p w14:paraId="13308A1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FE8352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}</w:t>
      </w:r>
    </w:p>
    <w:p w14:paraId="573D5FC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419379A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4EC07D0E">
      <w:pPr>
        <w:keepNext w:val="0"/>
        <w:keepLines w:val="0"/>
        <w:widowControl/>
        <w:suppressLineNumbers w:val="0"/>
        <w:jc w:val="left"/>
      </w:pPr>
    </w:p>
    <w:p w14:paraId="5455553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Second pass: execute non-function statements</w:t>
      </w:r>
    </w:p>
    <w:p w14:paraId="4BFF424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&amp; st : program.statements) {</w:t>
      </w:r>
    </w:p>
    <w:p w14:paraId="1E3E2ED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dynamic_cast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FuncDecl*&gt;(st.get()))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FD25B9D">
      <w:pPr>
        <w:keepNext w:val="0"/>
        <w:keepLines w:val="0"/>
        <w:widowControl/>
        <w:suppressLineNumbers w:val="0"/>
        <w:jc w:val="left"/>
      </w:pPr>
    </w:p>
    <w:p w14:paraId="38DC2A7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emit_simple(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"StepStart"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st-&gt;loc);</w:t>
      </w:r>
    </w:p>
    <w:p w14:paraId="6CC9F44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ok = exec_stmt(st.get());</w:t>
      </w:r>
    </w:p>
    <w:p w14:paraId="333D725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emit_simple(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"StepEnd"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st-&gt;loc);</w:t>
      </w:r>
    </w:p>
    <w:p w14:paraId="1C37665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32079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(!ok) {</w:t>
      </w:r>
    </w:p>
    <w:p w14:paraId="392BEE8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(err_) emit_error_event(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"RuntimeError"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err_-&gt;message, Loc{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});</w:t>
      </w:r>
    </w:p>
    <w:p w14:paraId="1BF5BAB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3C84A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4C5CB5E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4B6A2F5F">
      <w:pPr>
        <w:keepNext w:val="0"/>
        <w:keepLines w:val="0"/>
        <w:widowControl/>
        <w:suppressLineNumbers w:val="0"/>
        <w:jc w:val="left"/>
      </w:pPr>
    </w:p>
    <w:p w14:paraId="30FC332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emit_simple(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"ProgramEnd"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Loc{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});</w:t>
      </w:r>
    </w:p>
    <w:p w14:paraId="009119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93191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2376C7B4">
      <w:pPr>
        <w:keepNext w:val="0"/>
        <w:keepLines w:val="0"/>
        <w:widowControl/>
        <w:suppressLineNumbers w:val="0"/>
        <w:jc w:val="left"/>
      </w:pPr>
    </w:p>
    <w:p w14:paraId="44A6769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Evaluator::exec_stmt(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Stmt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 {</w:t>
      </w:r>
    </w:p>
    <w:p w14:paraId="76A03B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current_loc_ = s ? s-&gt;loc : Loc{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};</w:t>
      </w:r>
    </w:p>
    <w:p w14:paraId="3837C9E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(returning_)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 // stop executing more statements</w:t>
      </w:r>
    </w:p>
    <w:p w14:paraId="790F54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dynamic_cast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ReturnStmt*&gt;(s))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exec_return(p);</w:t>
      </w:r>
    </w:p>
    <w:p w14:paraId="32A8545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dynamic_cast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LetStmt*&gt;(s))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exec_let(p);</w:t>
      </w:r>
    </w:p>
    <w:p w14:paraId="65B95D7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dynamic_cast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AssignStmt*&gt;(s))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exec_assign(p);</w:t>
      </w:r>
    </w:p>
    <w:p w14:paraId="0B3739F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dynamic_cast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ExprStmt*&gt;(s))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exec_exprstmt(p);</w:t>
      </w:r>
    </w:p>
    <w:p w14:paraId="47C2C3A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dynamic_cast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PrintStmt*&gt;(s))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exec_print(p);</w:t>
      </w:r>
    </w:p>
    <w:p w14:paraId="411A390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dynamic_cast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IfStmt*&gt;(s))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exec_if(p);</w:t>
      </w:r>
    </w:p>
    <w:p w14:paraId="7496EBE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dynamic_cast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WhileStmt*&gt;(s))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exec_while(p);</w:t>
      </w:r>
    </w:p>
    <w:p w14:paraId="4EB0E3D3">
      <w:pPr>
        <w:keepNext w:val="0"/>
        <w:keepLines w:val="0"/>
        <w:widowControl/>
        <w:suppressLineNumbers w:val="0"/>
        <w:jc w:val="left"/>
      </w:pPr>
    </w:p>
    <w:p w14:paraId="6FCDF00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Not implemented yet (if/while/func/return/input)</w:t>
      </w:r>
    </w:p>
    <w:p w14:paraId="7E8AE0E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set_error(RuntimeErrorCode::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UndefinedVariable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"Runtime: statement kind not implemented yet"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3614224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FF2139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0AF1427E">
      <w:pPr>
        <w:keepNext w:val="0"/>
        <w:keepLines w:val="0"/>
        <w:widowControl/>
        <w:suppressLineNumbers w:val="0"/>
        <w:jc w:val="left"/>
      </w:pPr>
    </w:p>
    <w:p w14:paraId="432EDCA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Evaluator::exec_func_decl(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FuncDecl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f) {</w:t>
      </w:r>
    </w:p>
    <w:p w14:paraId="58F12E7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(functions_.find(f-&gt;name) != functions_.end()) {</w:t>
      </w:r>
    </w:p>
    <w:p w14:paraId="423D3A3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set_error(RuntimeErrorCode::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RedeclareVariable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59488D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"Function redeclared: '"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f-&gt;name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"'"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206BD40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126241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6D896E8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functions_[f-&gt;name] = f;</w:t>
      </w:r>
    </w:p>
    <w:p w14:paraId="567E87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423B84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057EAC0E">
      <w:pPr>
        <w:keepNext w:val="0"/>
        <w:keepLines w:val="0"/>
        <w:widowControl/>
        <w:suppressLineNumbers w:val="0"/>
        <w:jc w:val="left"/>
      </w:pPr>
    </w:p>
    <w:p w14:paraId="45F0A5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Evaluator::exec_if(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IfStmt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 {</w:t>
      </w:r>
    </w:p>
    <w:p w14:paraId="1BB703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current_loc_ = s-&gt;loc;</w:t>
      </w:r>
    </w:p>
    <w:p w14:paraId="202AEEF5">
      <w:pPr>
        <w:keepNext w:val="0"/>
        <w:keepLines w:val="0"/>
        <w:widowControl/>
        <w:suppressLineNumbers w:val="0"/>
        <w:jc w:val="left"/>
      </w:pPr>
    </w:p>
    <w:p w14:paraId="4324599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Value cond;</w:t>
      </w:r>
    </w:p>
    <w:p w14:paraId="629A3C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(!eval_expr(s-&gt;condition.get(), cond))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66D2813">
      <w:pPr>
        <w:keepNext w:val="0"/>
        <w:keepLines w:val="0"/>
        <w:widowControl/>
        <w:suppressLineNumbers w:val="0"/>
        <w:jc w:val="left"/>
      </w:pPr>
    </w:p>
    <w:p w14:paraId="1C23F82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TRACE: BranchDecision (always emitted)</w:t>
      </w:r>
    </w:p>
    <w:p w14:paraId="4EE0177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{</w:t>
      </w:r>
    </w:p>
    <w:p w14:paraId="093C15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 = trace_-&gt;begin(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"BranchDecision"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s-&gt;loc, current_frame_);</w:t>
      </w:r>
    </w:p>
    <w:p w14:paraId="42BE401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ev.field_bool(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"cond"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cond.truthy());</w:t>
      </w:r>
    </w:p>
    <w:p w14:paraId="0E461C1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"taken"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cond.truthy()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"then"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"else"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4632A19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ev.end();</w:t>
      </w:r>
    </w:p>
    <w:p w14:paraId="07A249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28C32E57">
      <w:pPr>
        <w:keepNext w:val="0"/>
        <w:keepLines w:val="0"/>
        <w:widowControl/>
        <w:suppressLineNumbers w:val="0"/>
        <w:jc w:val="left"/>
      </w:pPr>
    </w:p>
    <w:p w14:paraId="2353CE0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&amp; branch = cond.truthy() ? s-&gt;thenBranch : s-&gt;elseBranch;</w:t>
      </w:r>
    </w:p>
    <w:p w14:paraId="3CCC9D7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&amp; st : branch) {</w:t>
      </w:r>
    </w:p>
    <w:p w14:paraId="085349E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(!exec_stmt(st.get()))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C3BAF2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(returning_)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BE6E03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59F2028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18D7E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0C37F4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B9FEB9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Evaluator::exec_while(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WhileStmt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 {</w:t>
      </w:r>
    </w:p>
    <w:p w14:paraId="01DE2C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current_loc_ = s-&gt;loc;</w:t>
      </w:r>
    </w:p>
    <w:p w14:paraId="288F8D10">
      <w:pPr>
        <w:keepNext w:val="0"/>
        <w:keepLines w:val="0"/>
        <w:widowControl/>
        <w:suppressLineNumbers w:val="0"/>
        <w:jc w:val="left"/>
      </w:pPr>
    </w:p>
    <w:p w14:paraId="4649AF4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int64_t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iter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76C892B">
      <w:pPr>
        <w:keepNext w:val="0"/>
        <w:keepLines w:val="0"/>
        <w:widowControl/>
        <w:suppressLineNumbers w:val="0"/>
        <w:jc w:val="left"/>
      </w:pPr>
    </w:p>
    <w:p w14:paraId="1038D9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 w14:paraId="38E6CA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Value cond;</w:t>
      </w:r>
    </w:p>
    <w:p w14:paraId="654AA12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(!eval_expr(s-&gt;condition.get(), cond))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E5C4FD0">
      <w:pPr>
        <w:keepNext w:val="0"/>
        <w:keepLines w:val="0"/>
        <w:widowControl/>
        <w:suppressLineNumbers w:val="0"/>
        <w:jc w:val="left"/>
      </w:pPr>
    </w:p>
    <w:p w14:paraId="47CD6CE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  // TRACE: LoopCheck</w:t>
      </w:r>
    </w:p>
    <w:p w14:paraId="35073C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{</w:t>
      </w:r>
    </w:p>
    <w:p w14:paraId="4FF9F7D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 = trace_-&gt;begin(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"LoopCheck"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s-&gt;loc, current_frame_);</w:t>
      </w:r>
    </w:p>
    <w:p w14:paraId="5039B4B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ev.field_bool(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"cond"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cond.truthy());</w:t>
      </w:r>
    </w:p>
    <w:p w14:paraId="4C5439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ev.field_int(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"iter"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iter);</w:t>
      </w:r>
    </w:p>
    <w:p w14:paraId="47C5D66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ev.end();</w:t>
      </w:r>
    </w:p>
    <w:p w14:paraId="19EB142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6CC422C9">
      <w:pPr>
        <w:keepNext w:val="0"/>
        <w:keepLines w:val="0"/>
        <w:widowControl/>
        <w:suppressLineNumbers w:val="0"/>
        <w:jc w:val="left"/>
      </w:pPr>
    </w:p>
    <w:p w14:paraId="1A446F1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(!cond.truthy()) {</w:t>
      </w:r>
    </w:p>
    <w:p w14:paraId="0347295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    // TRACE: LoopExit</w:t>
      </w:r>
    </w:p>
    <w:p w14:paraId="43D6C2D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{</w:t>
      </w:r>
    </w:p>
    <w:p w14:paraId="73A3DFF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 = trace_-&gt;begin(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"LoopExit"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s-&gt;loc, current_frame_);</w:t>
      </w:r>
    </w:p>
    <w:p w14:paraId="3FFF771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ev.field_int(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"iters"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iter);</w:t>
      </w:r>
    </w:p>
    <w:p w14:paraId="0CF8524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ev.end();</w:t>
      </w:r>
    </w:p>
    <w:p w14:paraId="25E8EC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}</w:t>
      </w:r>
    </w:p>
    <w:p w14:paraId="25415AC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159D28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073B02BB">
      <w:pPr>
        <w:keepNext w:val="0"/>
        <w:keepLines w:val="0"/>
        <w:widowControl/>
        <w:suppressLineNumbers w:val="0"/>
        <w:jc w:val="left"/>
      </w:pPr>
    </w:p>
    <w:p w14:paraId="42BA61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  // TRACE: LoopIterationStart</w:t>
      </w:r>
    </w:p>
    <w:p w14:paraId="3E0D0A6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{</w:t>
      </w:r>
    </w:p>
    <w:p w14:paraId="06059E2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 = trace_-&gt;begin(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"LoopIterationStart"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s-&gt;loc, current_frame_);</w:t>
      </w:r>
    </w:p>
    <w:p w14:paraId="4B5988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ev.field_int(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"iter"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iter);</w:t>
      </w:r>
    </w:p>
    <w:p w14:paraId="33D66F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ev.end();</w:t>
      </w:r>
    </w:p>
    <w:p w14:paraId="3CDE79A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3CA5B4BC">
      <w:pPr>
        <w:keepNext w:val="0"/>
        <w:keepLines w:val="0"/>
        <w:widowControl/>
        <w:suppressLineNumbers w:val="0"/>
        <w:jc w:val="left"/>
      </w:pPr>
    </w:p>
    <w:p w14:paraId="10ABA0C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&amp; st : s-&gt;body) {</w:t>
      </w:r>
    </w:p>
    <w:p w14:paraId="64D224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(!exec_stmt(st.get()))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40AA48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(returning_)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FE0A4A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504DD89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(returning_)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5D635EA">
      <w:pPr>
        <w:keepNext w:val="0"/>
        <w:keepLines w:val="0"/>
        <w:widowControl/>
        <w:suppressLineNumbers w:val="0"/>
        <w:jc w:val="left"/>
      </w:pPr>
    </w:p>
    <w:p w14:paraId="1A3DCC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++iter;</w:t>
      </w:r>
    </w:p>
    <w:p w14:paraId="2012B6D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54F557EB">
      <w:pPr>
        <w:keepNext w:val="0"/>
        <w:keepLines w:val="0"/>
        <w:widowControl/>
        <w:suppressLineNumbers w:val="0"/>
        <w:jc w:val="left"/>
      </w:pPr>
    </w:p>
    <w:p w14:paraId="12AD15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17384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1213D71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8FD971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Evaluator::exec_let(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LetStmt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 {</w:t>
      </w:r>
    </w:p>
    <w:p w14:paraId="143DCF3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Value v;</w:t>
      </w:r>
    </w:p>
    <w:p w14:paraId="61CC9E4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(!eval_expr(s-&gt;initializer.get(), v))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02C03B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declare_var(s-&gt;name, v);</w:t>
      </w:r>
    </w:p>
    <w:p w14:paraId="605DC2D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7AE29438">
      <w:pPr>
        <w:keepNext w:val="0"/>
        <w:keepLines w:val="0"/>
        <w:widowControl/>
        <w:suppressLineNumbers w:val="0"/>
        <w:jc w:val="left"/>
      </w:pPr>
    </w:p>
    <w:p w14:paraId="6AE86FF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Evaluator::exec_assign(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AssignStmt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 {</w:t>
      </w:r>
    </w:p>
    <w:p w14:paraId="2D2438D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Value v;</w:t>
      </w:r>
    </w:p>
    <w:p w14:paraId="7C875ED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(!eval_expr(s-&gt;value.get(), v))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53145E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assign_var(s-&gt;name, v);</w:t>
      </w:r>
    </w:p>
    <w:p w14:paraId="60CC303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72C866FF">
      <w:pPr>
        <w:keepNext w:val="0"/>
        <w:keepLines w:val="0"/>
        <w:widowControl/>
        <w:suppressLineNumbers w:val="0"/>
        <w:jc w:val="left"/>
      </w:pPr>
    </w:p>
    <w:p w14:paraId="2D8E33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Evaluator::exec_exprstmt(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ExprStmt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 {</w:t>
      </w:r>
    </w:p>
    <w:p w14:paraId="11E1040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Value v;</w:t>
      </w:r>
    </w:p>
    <w:p w14:paraId="2F3AC78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eval_expr(s-&gt;expr.get(), v);</w:t>
      </w:r>
    </w:p>
    <w:p w14:paraId="58C875E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7F960618">
      <w:pPr>
        <w:keepNext w:val="0"/>
        <w:keepLines w:val="0"/>
        <w:widowControl/>
        <w:suppressLineNumbers w:val="0"/>
        <w:jc w:val="left"/>
      </w:pPr>
    </w:p>
    <w:p w14:paraId="2FE03D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Evaluator::exec_print(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PrintStmt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 {</w:t>
      </w:r>
    </w:p>
    <w:p w14:paraId="2E19B66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std::string text;</w:t>
      </w:r>
    </w:p>
    <w:p w14:paraId="5FDD126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first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A0EDD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&amp; item : s-&gt;items) {</w:t>
      </w:r>
    </w:p>
    <w:p w14:paraId="7AECCA2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Value v;</w:t>
      </w:r>
    </w:p>
    <w:p w14:paraId="6584AA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(!eval_expr(item.get(), v))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BE226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(!first) text +=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15EFF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text += v.to_string();</w:t>
      </w:r>
    </w:p>
    <w:p w14:paraId="13B551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first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206DD2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20838CE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std::cout &lt;&lt; text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A2960C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{</w:t>
      </w:r>
    </w:p>
    <w:p w14:paraId="3E0425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trace_-&gt;emit_print(text, current_loc_, current_frame_);</w:t>
      </w:r>
    </w:p>
    <w:p w14:paraId="5241E06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13B365B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82FF48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49261CD0">
      <w:pPr>
        <w:keepNext w:val="0"/>
        <w:keepLines w:val="0"/>
        <w:widowControl/>
        <w:suppressLineNumbers w:val="0"/>
        <w:jc w:val="left"/>
      </w:pPr>
    </w:p>
    <w:p w14:paraId="0CF4EF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Evaluator::eval_expr(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Expr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e, 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out) {</w:t>
      </w:r>
    </w:p>
    <w:p w14:paraId="0068647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dynamic_cast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IntExpr*&gt;(e)) { out = Value::make_int(p-&gt;value);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1182600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dynamic_cast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BoolExpr*&gt;(e)) { out = Value::make_bool(p-&gt;value);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30BF454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dynamic_cast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CallExpr*&gt;(e))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call_function(p, out); }</w:t>
      </w:r>
    </w:p>
    <w:p w14:paraId="6526AF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dynamic_cast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VarExpr*&gt;(e)) {</w:t>
      </w:r>
    </w:p>
    <w:p w14:paraId="33A4674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Value v;</w:t>
      </w:r>
    </w:p>
    <w:p w14:paraId="431327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(!get_var(p-&gt;name, v))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862EE7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out = v;</w:t>
      </w:r>
    </w:p>
    <w:p w14:paraId="7660063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56B85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722BDF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dynamic_cast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UnaryExpr*&gt;(e))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eval_unary(p, out);</w:t>
      </w:r>
    </w:p>
    <w:p w14:paraId="3FFBCA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dynamic_cast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BinaryExpr*&gt;(e))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eval_binary(p, out);</w:t>
      </w:r>
    </w:p>
    <w:p w14:paraId="1204C8D4">
      <w:pPr>
        <w:keepNext w:val="0"/>
        <w:keepLines w:val="0"/>
        <w:widowControl/>
        <w:suppressLineNumbers w:val="0"/>
        <w:jc w:val="left"/>
      </w:pPr>
    </w:p>
    <w:p w14:paraId="52473B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Not implemented yet: CallExpr, StringExpr</w:t>
      </w:r>
    </w:p>
    <w:p w14:paraId="303D6F3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set_error(RuntimeErrorCode::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UndefinedVariable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"Runtime: expression kind not implemented yet"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4BBE8EA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15DA85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548B582B">
      <w:pPr>
        <w:keepNext w:val="0"/>
        <w:keepLines w:val="0"/>
        <w:widowControl/>
        <w:suppressLineNumbers w:val="0"/>
        <w:jc w:val="left"/>
      </w:pPr>
    </w:p>
    <w:p w14:paraId="42D049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Evaluator::eval_unary(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UnaryExpr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e, 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out) {</w:t>
      </w:r>
    </w:p>
    <w:p w14:paraId="2BC4A62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Value rhs;</w:t>
      </w:r>
    </w:p>
    <w:p w14:paraId="393CC64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(!eval_expr(e-&gt;operand.get(), rhs))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49DC9A4">
      <w:pPr>
        <w:keepNext w:val="0"/>
        <w:keepLines w:val="0"/>
        <w:widowControl/>
        <w:suppressLineNumbers w:val="0"/>
        <w:jc w:val="left"/>
      </w:pPr>
    </w:p>
    <w:p w14:paraId="71DAAAA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(e-&gt;op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 w14:paraId="553AB8F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(!rhs.is_int()) {</w:t>
      </w:r>
    </w:p>
    <w:p w14:paraId="7A6980F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set_error(RuntimeErrorCode::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UndefinedVariable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"TypeError: unary '-' expects int"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7D2DBA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75B0DC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1C88164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out = Value::make_int(-rhs.i);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 // wrap is default on overflow in two's complement; acceptable assumption</w:t>
      </w:r>
    </w:p>
    <w:p w14:paraId="57EB55C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EBCB16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4F4A88C8">
      <w:pPr>
        <w:keepNext w:val="0"/>
        <w:keepLines w:val="0"/>
        <w:widowControl/>
        <w:suppressLineNumbers w:val="0"/>
        <w:jc w:val="left"/>
      </w:pPr>
    </w:p>
    <w:p w14:paraId="1B619CC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(e-&gt;op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 w14:paraId="6F7098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out = Value::make_bool(!rhs.truthy());</w:t>
      </w:r>
    </w:p>
    <w:p w14:paraId="27E3650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DEA18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0BC4DB91">
      <w:pPr>
        <w:keepNext w:val="0"/>
        <w:keepLines w:val="0"/>
        <w:widowControl/>
        <w:suppressLineNumbers w:val="0"/>
        <w:jc w:val="left"/>
      </w:pPr>
    </w:p>
    <w:p w14:paraId="651611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set_error(RuntimeErrorCode::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UndefinedVariable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"Unknown unary operator"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7382A55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C7530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0003F666">
      <w:pPr>
        <w:keepNext w:val="0"/>
        <w:keepLines w:val="0"/>
        <w:widowControl/>
        <w:suppressLineNumbers w:val="0"/>
        <w:jc w:val="left"/>
      </w:pPr>
    </w:p>
    <w:p w14:paraId="4988CC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Evaluator::eval_binary(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BinaryExpr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e, 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out) {</w:t>
      </w:r>
    </w:p>
    <w:p w14:paraId="43F7005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Value a, b;</w:t>
      </w:r>
    </w:p>
    <w:p w14:paraId="28B864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(!eval_expr(e-&gt;left.get(), a))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707371D">
      <w:pPr>
        <w:keepNext w:val="0"/>
        <w:keepLines w:val="0"/>
        <w:widowControl/>
        <w:suppressLineNumbers w:val="0"/>
        <w:jc w:val="left"/>
      </w:pPr>
    </w:p>
    <w:p w14:paraId="25A6681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Short-circuit for &amp;&amp; and ||</w:t>
      </w:r>
    </w:p>
    <w:p w14:paraId="0204995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(e-&gt;op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"&amp;&amp;"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 w14:paraId="47612D8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(!a.truthy()) {</w:t>
      </w:r>
    </w:p>
    <w:p w14:paraId="38984F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    // TRACE: ShortCircuit (skipped RHS)</w:t>
      </w:r>
    </w:p>
    <w:p w14:paraId="358C5C3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{</w:t>
      </w:r>
    </w:p>
    <w:p w14:paraId="191C57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 = trace_-&gt;begin(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"ShortCircuit"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e-&gt;loc, current_frame_);</w:t>
      </w:r>
    </w:p>
    <w:p w14:paraId="65AB07D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"&amp;&amp;"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01D95C7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"reason"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"lhs_false"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1D07A08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ev.end();</w:t>
      </w:r>
    </w:p>
    <w:p w14:paraId="4D4FB6C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}</w:t>
      </w:r>
    </w:p>
    <w:p w14:paraId="13AE755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out = Value::make_bool(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47B78E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5561CF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05DC234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5D372823">
      <w:pPr>
        <w:keepNext w:val="0"/>
        <w:keepLines w:val="0"/>
        <w:widowControl/>
        <w:suppressLineNumbers w:val="0"/>
        <w:jc w:val="left"/>
      </w:pPr>
    </w:p>
    <w:p w14:paraId="2D1CB2E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(e-&gt;op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"||"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 w14:paraId="0152BB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(a.truthy()) {</w:t>
      </w:r>
    </w:p>
    <w:p w14:paraId="321E3CE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    // TRACE: ShortCircuit (skipped RHS)</w:t>
      </w:r>
    </w:p>
    <w:p w14:paraId="2AA8008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{</w:t>
      </w:r>
    </w:p>
    <w:p w14:paraId="00CCFF1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 = trace_-&gt;begin(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"ShortCircuit"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e-&gt;loc, current_frame_);</w:t>
      </w:r>
    </w:p>
    <w:p w14:paraId="6322D14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"||"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6D1B04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"reason"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"lhs_true"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447A46F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ev.end();</w:t>
      </w:r>
    </w:p>
    <w:p w14:paraId="1720E5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}</w:t>
      </w:r>
    </w:p>
    <w:p w14:paraId="11E3D3D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out = Value::make_bool(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36D8410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86A106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1C3BE99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1E974734">
      <w:pPr>
        <w:keepNext w:val="0"/>
        <w:keepLines w:val="0"/>
        <w:widowControl/>
        <w:suppressLineNumbers w:val="0"/>
        <w:jc w:val="left"/>
      </w:pPr>
    </w:p>
    <w:p w14:paraId="25FD00F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(!eval_expr(e-&gt;right.get(), b))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89EC393">
      <w:pPr>
        <w:keepNext w:val="0"/>
        <w:keepLines w:val="0"/>
        <w:widowControl/>
        <w:suppressLineNumbers w:val="0"/>
        <w:jc w:val="left"/>
      </w:pPr>
    </w:p>
    <w:p w14:paraId="6BDE580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require_ints = [&amp;]()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 w14:paraId="5EB311E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(!a.is_int() || !b.is_int()) {</w:t>
      </w:r>
    </w:p>
    <w:p w14:paraId="097715B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set_error(RuntimeErrorCode::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UndefinedVariable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"TypeError: operator expects int operands"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1AFC0F2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834A3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69EBD04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DE384E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};</w:t>
      </w:r>
    </w:p>
    <w:p w14:paraId="7FBEFB3B">
      <w:pPr>
        <w:keepNext w:val="0"/>
        <w:keepLines w:val="0"/>
        <w:widowControl/>
        <w:suppressLineNumbers w:val="0"/>
        <w:jc w:val="left"/>
      </w:pPr>
    </w:p>
    <w:p w14:paraId="63E4CE9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(e-&gt;op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"+"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(!require_ints())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out = Value::make_int(a.i + b.i);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5BE8036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(e-&gt;op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(!require_ints())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out = Value::make_int(a.i - b.i);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1340E84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(e-&gt;op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(!require_ints())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out = Value::make_int(a.i * b.i);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02FE3EBC">
      <w:pPr>
        <w:keepNext w:val="0"/>
        <w:keepLines w:val="0"/>
        <w:widowControl/>
        <w:suppressLineNumbers w:val="0"/>
        <w:jc w:val="left"/>
      </w:pPr>
    </w:p>
    <w:p w14:paraId="24CD94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(e-&gt;op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 w14:paraId="174AE7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(!require_ints())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2BD433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(b.i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 set_error(RuntimeErrorCode::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UndefinedVariable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"DivideByZero"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04D188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out = Value::make_int(a.i / b.i);</w:t>
      </w:r>
    </w:p>
    <w:p w14:paraId="7E44D9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7EFA3C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1786C679">
      <w:pPr>
        <w:keepNext w:val="0"/>
        <w:keepLines w:val="0"/>
        <w:widowControl/>
        <w:suppressLineNumbers w:val="0"/>
        <w:jc w:val="left"/>
      </w:pPr>
    </w:p>
    <w:p w14:paraId="0540777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(e-&gt;op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"%"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 w14:paraId="0D904BB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(!require_ints())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54BB65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(b.i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 set_error(RuntimeErrorCode::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UndefinedVariable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"DivideByZero"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473FC83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out = Value::make_int(a.i % b.i);</w:t>
      </w:r>
    </w:p>
    <w:p w14:paraId="2B299CC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42D34D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01C86140">
      <w:pPr>
        <w:keepNext w:val="0"/>
        <w:keepLines w:val="0"/>
        <w:widowControl/>
        <w:suppressLineNumbers w:val="0"/>
        <w:jc w:val="left"/>
      </w:pPr>
    </w:p>
    <w:p w14:paraId="4699691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comparisons (ints)</w:t>
      </w:r>
    </w:p>
    <w:p w14:paraId="07CB73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(e-&gt;op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 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(!require_ints())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out = Value::make_bool(a.i &lt; b.i);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5A93AAE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(e-&gt;op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(!require_ints())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out = Value::make_bool(a.i &lt;= b.i);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5AD2A17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(e-&gt;op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 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(!require_ints())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out = Value::make_bool(a.i &gt; b.i);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10998A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(e-&gt;op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"&gt;="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(!require_ints())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out = Value::make_bool(a.i &gt;= b.i);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1FA0F86E">
      <w:pPr>
        <w:keepNext w:val="0"/>
        <w:keepLines w:val="0"/>
        <w:widowControl/>
        <w:suppressLineNumbers w:val="0"/>
        <w:jc w:val="left"/>
      </w:pPr>
    </w:p>
    <w:p w14:paraId="0627755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equality (allow int/bool cross? We'll do strict by type for MVP.)</w:t>
      </w:r>
    </w:p>
    <w:p w14:paraId="44BB3D6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(e-&gt;op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 w14:paraId="2043E45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(a.type != b.type) { out = Value::make_bool(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3E43F50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out = Value::make_bool(a.is_int() ? (a.i == b.i) : (a.b == b.b));</w:t>
      </w:r>
    </w:p>
    <w:p w14:paraId="4265DEE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B78838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0D39D74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(e-&gt;op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"!="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 w14:paraId="762434D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(a.type != b.type) { out = Value::make_bool(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7D013B8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out = Value::make_bool(a.is_int() ? (a.i != b.i) : (a.b != b.b));</w:t>
      </w:r>
    </w:p>
    <w:p w14:paraId="7212BD2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465978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78C299E3">
      <w:pPr>
        <w:keepNext w:val="0"/>
        <w:keepLines w:val="0"/>
        <w:widowControl/>
        <w:suppressLineNumbers w:val="0"/>
        <w:jc w:val="left"/>
      </w:pPr>
    </w:p>
    <w:p w14:paraId="012FCD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set_error(RuntimeErrorCode::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UndefinedVariable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"Unknown binary operator: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e-&gt;op);</w:t>
      </w:r>
    </w:p>
    <w:p w14:paraId="1D6B99E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845EFB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53116358">
      <w:pPr>
        <w:keepNext w:val="0"/>
        <w:keepLines w:val="0"/>
        <w:widowControl/>
        <w:suppressLineNumbers w:val="0"/>
        <w:jc w:val="left"/>
      </w:pPr>
    </w:p>
    <w:p w14:paraId="07E2C48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Evaluator::call_function(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CallExpr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c, 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out) {</w:t>
      </w:r>
    </w:p>
    <w:p w14:paraId="6F8CAD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{</w:t>
      </w:r>
    </w:p>
    <w:p w14:paraId="4A9949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 = trace_-&gt;begin(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"CallStart"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c-&gt;loc, current_frame_);</w:t>
      </w:r>
    </w:p>
    <w:p w14:paraId="19ABADD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e.field_string(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"callee"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c-&gt;callee);</w:t>
      </w:r>
    </w:p>
    <w:p w14:paraId="03033F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e.field_int(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"argc"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int64_t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)c-&gt;args.size());</w:t>
      </w:r>
    </w:p>
    <w:p w14:paraId="4D42B8D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e.end();</w:t>
      </w:r>
    </w:p>
    <w:p w14:paraId="3EE925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42C5D1D2">
      <w:pPr>
        <w:keepNext w:val="0"/>
        <w:keepLines w:val="0"/>
        <w:widowControl/>
        <w:suppressLineNumbers w:val="0"/>
        <w:jc w:val="left"/>
      </w:pPr>
    </w:p>
    <w:p w14:paraId="656CA78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1) Lookup</w:t>
      </w:r>
    </w:p>
    <w:p w14:paraId="386B81A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it = functions_.find(c-&gt;callee);</w:t>
      </w:r>
    </w:p>
    <w:p w14:paraId="1E3369C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(it == functions_.end()) {</w:t>
      </w:r>
    </w:p>
    <w:p w14:paraId="4496539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set_error(RuntimeErrorCode::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UndefinedVariable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F928BA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"UnknownFunction: '"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c-&gt;callee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"'"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304AB57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DEDD55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1432D90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FuncDecl* f = it-&gt;second;</w:t>
      </w:r>
    </w:p>
    <w:p w14:paraId="2C808AEB">
      <w:pPr>
        <w:keepNext w:val="0"/>
        <w:keepLines w:val="0"/>
        <w:widowControl/>
        <w:suppressLineNumbers w:val="0"/>
        <w:jc w:val="left"/>
      </w:pPr>
    </w:p>
    <w:p w14:paraId="11C5E7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2) Arity check</w:t>
      </w:r>
    </w:p>
    <w:p w14:paraId="765394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(c-&gt;args.size() != f-&gt;params.size()) {</w:t>
      </w:r>
    </w:p>
    <w:p w14:paraId="7E3D5E9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set_error(RuntimeErrorCode::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UndefinedVariable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08F99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"ArityMismatch: '"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c-&gt;callee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"'"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1E1B6A3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514B10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5D7587C5">
      <w:pPr>
        <w:keepNext w:val="0"/>
        <w:keepLines w:val="0"/>
        <w:widowControl/>
        <w:suppressLineNumbers w:val="0"/>
        <w:jc w:val="left"/>
      </w:pPr>
    </w:p>
    <w:p w14:paraId="2F5EE0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3) Evaluate arguments in CALLER context (frame unchanged)</w:t>
      </w:r>
    </w:p>
    <w:p w14:paraId="10618AC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std::vector&lt;Value&gt; argVals;</w:t>
      </w:r>
    </w:p>
    <w:p w14:paraId="6DDFDFC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argVals.reserve(c-&gt;args.size());</w:t>
      </w:r>
    </w:p>
    <w:p w14:paraId="7875321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i &lt; c-&gt;args.size(); ++i) {</w:t>
      </w:r>
    </w:p>
    <w:p w14:paraId="1AC76E1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Value v;</w:t>
      </w:r>
    </w:p>
    <w:p w14:paraId="4DFDB3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(!eval_expr(c-&gt;args[i].get(), v))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2FC326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argVals.push_back(v);</w:t>
      </w:r>
    </w:p>
    <w:p w14:paraId="581FD1E6">
      <w:pPr>
        <w:keepNext w:val="0"/>
        <w:keepLines w:val="0"/>
        <w:widowControl/>
        <w:suppressLineNumbers w:val="0"/>
        <w:jc w:val="left"/>
      </w:pPr>
    </w:p>
    <w:p w14:paraId="251560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TRACE: CallArg (caller frame, left-to-right)</w:t>
      </w:r>
    </w:p>
    <w:p w14:paraId="7F41C75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{</w:t>
      </w:r>
    </w:p>
    <w:p w14:paraId="05F95BA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 = trace_-&gt;begin(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"CallArg"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c-&gt;loc, current_frame_);</w:t>
      </w:r>
    </w:p>
    <w:p w14:paraId="50715B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ev.field_int(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"index"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int64_t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)i);</w:t>
      </w:r>
    </w:p>
    <w:p w14:paraId="7D4CA21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v.to_string());</w:t>
      </w:r>
    </w:p>
    <w:p w14:paraId="51FE0F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ev.end();</w:t>
      </w:r>
    </w:p>
    <w:p w14:paraId="3E1BB0D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503574B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241D80F0">
      <w:pPr>
        <w:keepNext w:val="0"/>
        <w:keepLines w:val="0"/>
        <w:widowControl/>
        <w:suppressLineNumbers w:val="0"/>
        <w:jc w:val="left"/>
      </w:pPr>
    </w:p>
    <w:p w14:paraId="71D6206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4) Create local frame + bind parameters</w:t>
      </w:r>
    </w:p>
    <w:p w14:paraId="7AFD61E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Env local;</w:t>
      </w:r>
    </w:p>
    <w:p w14:paraId="11ACBAD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i &lt; f-&gt;params.size(); ++i) {</w:t>
      </w:r>
    </w:p>
    <w:p w14:paraId="4D7F922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RuntimeError e{};</w:t>
      </w:r>
    </w:p>
    <w:p w14:paraId="0193F27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(!local.declare(f-&gt;params[i], argVals[i], e)) {</w:t>
      </w:r>
    </w:p>
    <w:p w14:paraId="54B3EA5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set_error(e.code, e.message);</w:t>
      </w:r>
    </w:p>
    <w:p w14:paraId="0039832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37ABE3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6E9E517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5425078D">
      <w:pPr>
        <w:keepNext w:val="0"/>
        <w:keepLines w:val="0"/>
        <w:widowControl/>
        <w:suppressLineNumbers w:val="0"/>
        <w:jc w:val="left"/>
      </w:pPr>
    </w:p>
    <w:p w14:paraId="32C36A2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5) Activate frame for ENTIRE body execution</w:t>
      </w:r>
    </w:p>
    <w:p w14:paraId="2F0846A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Env* saved_frame = frame_;</w:t>
      </w:r>
    </w:p>
    <w:p w14:paraId="51A4811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frame_ = &amp;local;</w:t>
      </w:r>
    </w:p>
    <w:p w14:paraId="13837617">
      <w:pPr>
        <w:keepNext w:val="0"/>
        <w:keepLines w:val="0"/>
        <w:widowControl/>
        <w:suppressLineNumbers w:val="0"/>
        <w:jc w:val="left"/>
      </w:pPr>
    </w:p>
    <w:p w14:paraId="7060FCA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FrameInfo saved_trace_frame = current_frame_;</w:t>
      </w:r>
    </w:p>
    <w:p w14:paraId="1ACD518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current_frame_.name = c-&gt;callee;</w:t>
      </w:r>
    </w:p>
    <w:p w14:paraId="2B50E0F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current_frame_.depth = saved_trace_frame.depth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ACA034A">
      <w:pPr>
        <w:keepNext w:val="0"/>
        <w:keepLines w:val="0"/>
        <w:widowControl/>
        <w:suppressLineNumbers w:val="0"/>
        <w:jc w:val="left"/>
      </w:pPr>
    </w:p>
    <w:p w14:paraId="615EF65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  // TRACE: CallEnter (callee frame)</w:t>
      </w:r>
    </w:p>
    <w:p w14:paraId="2E105E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{</w:t>
      </w:r>
    </w:p>
    <w:p w14:paraId="586B646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 = trace_-&gt;begin(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"CallEnter"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c-&gt;loc, current_frame_);</w:t>
      </w:r>
    </w:p>
    <w:p w14:paraId="6B8D7C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"callee"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c-&gt;callee);</w:t>
      </w:r>
    </w:p>
    <w:p w14:paraId="43BF89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ev.end();</w:t>
      </w:r>
    </w:p>
    <w:p w14:paraId="2679F0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4249F30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br w:type="textWrapping"/>
      </w:r>
    </w:p>
    <w:p w14:paraId="24EA4B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6) Save caller return state and reset for this call</w:t>
      </w:r>
    </w:p>
    <w:p w14:paraId="1BD4D3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saved_returning = returning_;</w:t>
      </w:r>
    </w:p>
    <w:p w14:paraId="2F3672D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Value saved_return_value = return_value_;</w:t>
      </w:r>
    </w:p>
    <w:p w14:paraId="7E40E5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returning_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B563B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return_value_ = Value::make_int(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1C3D492F">
      <w:pPr>
        <w:keepNext w:val="0"/>
        <w:keepLines w:val="0"/>
        <w:widowControl/>
        <w:suppressLineNumbers w:val="0"/>
        <w:jc w:val="left"/>
      </w:pPr>
    </w:p>
    <w:p w14:paraId="5BF80E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restore_all = [&amp;]() {</w:t>
      </w:r>
    </w:p>
    <w:p w14:paraId="7398D4B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frame_ = saved_frame;</w:t>
      </w:r>
    </w:p>
    <w:p w14:paraId="0796187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returning_ = saved_returning;</w:t>
      </w:r>
    </w:p>
    <w:p w14:paraId="481CE0E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return_value_ = saved_return_value;</w:t>
      </w:r>
    </w:p>
    <w:p w14:paraId="0D2C50C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current_frame_ = saved_trace_frame;</w:t>
      </w:r>
    </w:p>
    <w:p w14:paraId="6405E27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};</w:t>
      </w:r>
    </w:p>
    <w:p w14:paraId="2906D72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5F5793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7) Execute body with exec_stmt (this will trigger exec_return anywhere, even inside if/while)</w:t>
      </w:r>
    </w:p>
    <w:p w14:paraId="3087097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&amp; st : f-&gt;body) {</w:t>
      </w:r>
    </w:p>
    <w:p w14:paraId="7E818AD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(!exec_stmt(st.get())) { restore_all();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7121B6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(returning_)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EFDF68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13DD01D0">
      <w:pPr>
        <w:keepNext w:val="0"/>
        <w:keepLines w:val="0"/>
        <w:widowControl/>
        <w:suppressLineNumbers w:val="0"/>
        <w:jc w:val="left"/>
      </w:pPr>
    </w:p>
    <w:p w14:paraId="1CAEA05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8) Produce result: returned value or fallthrough 0</w:t>
      </w:r>
    </w:p>
    <w:p w14:paraId="597259A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Value result = returning_ ? return_value_ : Value::make_int(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62161C54">
      <w:pPr>
        <w:keepNext w:val="0"/>
        <w:keepLines w:val="0"/>
        <w:widowControl/>
        <w:suppressLineNumbers w:val="0"/>
        <w:jc w:val="left"/>
      </w:pPr>
    </w:p>
    <w:p w14:paraId="34A6B57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TRACE: Return (callee frame) — must happen BEFORE restore_all()</w:t>
      </w:r>
    </w:p>
    <w:p w14:paraId="63E9BB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(trace_ &amp;&amp; trace_-&gt;enabled()) {</w:t>
      </w:r>
    </w:p>
    <w:p w14:paraId="3BF1D9F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 = trace_-&gt;begin(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"Return"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c-&gt;loc, current_frame_);</w:t>
      </w:r>
    </w:p>
    <w:p w14:paraId="65F42AB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ev.field_string(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result.to_string());</w:t>
      </w:r>
    </w:p>
    <w:p w14:paraId="6F50B7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ev.end();</w:t>
      </w:r>
    </w:p>
    <w:p w14:paraId="1C156C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4421BD1C">
      <w:pPr>
        <w:keepNext w:val="0"/>
        <w:keepLines w:val="0"/>
        <w:widowControl/>
        <w:suppressLineNumbers w:val="0"/>
        <w:jc w:val="left"/>
      </w:pPr>
    </w:p>
    <w:p w14:paraId="1D3D100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9) Restore caller context/state</w:t>
      </w:r>
    </w:p>
    <w:p w14:paraId="791C068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restore_all();</w:t>
      </w:r>
    </w:p>
    <w:p w14:paraId="4A4EB18A">
      <w:pPr>
        <w:keepNext w:val="0"/>
        <w:keepLines w:val="0"/>
        <w:widowControl/>
        <w:suppressLineNumbers w:val="0"/>
        <w:jc w:val="left"/>
      </w:pPr>
    </w:p>
    <w:p w14:paraId="7977EB7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out = result;</w:t>
      </w:r>
    </w:p>
    <w:p w14:paraId="1C98FD6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F2401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7B91E81B">
      <w:pPr>
        <w:keepNext w:val="0"/>
        <w:keepLines w:val="0"/>
        <w:widowControl/>
        <w:suppressLineNumbers w:val="0"/>
        <w:jc w:val="left"/>
      </w:pPr>
    </w:p>
    <w:p w14:paraId="521D2F4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Evaluator::exec_return(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ReturnStmt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 {</w:t>
      </w:r>
    </w:p>
    <w:p w14:paraId="7C3EA98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Value v = Value::make_int(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4500A73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(s-&gt;value) {</w:t>
      </w:r>
    </w:p>
    <w:p w14:paraId="6017C62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(!eval_expr(s-&gt;value.get(), v))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31A735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0D6946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returning_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B9A084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return_value_ = v;</w:t>
      </w:r>
    </w:p>
    <w:p w14:paraId="19F31BD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8DC35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6878C0B3">
      <w:pPr>
        <w:pStyle w:val="85"/>
        <w:keepNext w:val="0"/>
        <w:keepLines w:val="0"/>
        <w:widowControl/>
        <w:suppressLineNumbers w:val="0"/>
        <w:rPr>
          <w:rStyle w:val="44"/>
          <w:b w:val="0"/>
          <w:bCs w:val="0"/>
        </w:rPr>
      </w:pPr>
    </w:p>
    <w:p w14:paraId="164B1C3A">
      <w:pPr>
        <w:pStyle w:val="85"/>
        <w:keepNext w:val="0"/>
        <w:keepLines w:val="0"/>
        <w:widowControl/>
        <w:suppressLineNumbers w:val="0"/>
        <w:rPr>
          <w:rStyle w:val="44"/>
          <w:b/>
          <w:bCs/>
        </w:rPr>
      </w:pPr>
      <w:r>
        <w:rPr>
          <w:rStyle w:val="44"/>
          <w:b/>
          <w:bCs/>
        </w:rPr>
        <w:t>src/trace/json_writer.h</w:t>
      </w:r>
    </w:p>
    <w:p w14:paraId="7612AB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#pragma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once</w:t>
      </w:r>
    </w:p>
    <w:p w14:paraId="63F361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&lt;ostream&gt;</w:t>
      </w:r>
    </w:p>
    <w:p w14:paraId="6962235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&lt;string&gt;</w:t>
      </w:r>
    </w:p>
    <w:p w14:paraId="0FDFA2D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&lt;cstdint&gt;</w:t>
      </w:r>
    </w:p>
    <w:p w14:paraId="620A05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621306E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JsonWriter {</w:t>
      </w:r>
    </w:p>
    <w:p w14:paraId="77DAAE5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public:</w:t>
      </w:r>
    </w:p>
    <w:p w14:paraId="0D0EBD2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explicit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JsonWriter(std::ostream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out);</w:t>
      </w:r>
    </w:p>
    <w:p w14:paraId="229A2AF7">
      <w:pPr>
        <w:keepNext w:val="0"/>
        <w:keepLines w:val="0"/>
        <w:widowControl/>
        <w:suppressLineNumbers w:val="0"/>
        <w:jc w:val="left"/>
      </w:pPr>
    </w:p>
    <w:p w14:paraId="07706B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Writes a single JSON object per call, ending with '\n'</w:t>
      </w:r>
    </w:p>
    <w:p w14:paraId="2E4D11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begin_object();</w:t>
      </w:r>
    </w:p>
    <w:p w14:paraId="6CFA87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end_object();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 // also writes '\n'</w:t>
      </w:r>
    </w:p>
    <w:p w14:paraId="2CEE68F9">
      <w:pPr>
        <w:keepNext w:val="0"/>
        <w:keepLines w:val="0"/>
        <w:widowControl/>
        <w:suppressLineNumbers w:val="0"/>
        <w:jc w:val="left"/>
      </w:pPr>
    </w:p>
    <w:p w14:paraId="19C95ED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key(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k);</w:t>
      </w:r>
    </w:p>
    <w:p w14:paraId="73719757">
      <w:pPr>
        <w:keepNext w:val="0"/>
        <w:keepLines w:val="0"/>
        <w:widowControl/>
        <w:suppressLineNumbers w:val="0"/>
        <w:jc w:val="left"/>
      </w:pPr>
    </w:p>
    <w:p w14:paraId="6BF85CE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value_string(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s);</w:t>
      </w:r>
    </w:p>
    <w:p w14:paraId="13FF639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value_int(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int64_t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v);</w:t>
      </w:r>
    </w:p>
    <w:p w14:paraId="09B570F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value_bool(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v);</w:t>
      </w:r>
    </w:p>
    <w:p w14:paraId="113CC44D">
      <w:pPr>
        <w:keepNext w:val="0"/>
        <w:keepLines w:val="0"/>
        <w:widowControl/>
        <w:suppressLineNumbers w:val="0"/>
        <w:jc w:val="left"/>
      </w:pPr>
    </w:p>
    <w:p w14:paraId="5AAC81C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begin_array();</w:t>
      </w:r>
    </w:p>
    <w:p w14:paraId="7FA530E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end_array();</w:t>
      </w:r>
    </w:p>
    <w:p w14:paraId="3226FFB0">
      <w:pPr>
        <w:keepNext w:val="0"/>
        <w:keepLines w:val="0"/>
        <w:widowControl/>
        <w:suppressLineNumbers w:val="0"/>
        <w:jc w:val="left"/>
      </w:pPr>
    </w:p>
    <w:p w14:paraId="24F644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Convenience: write "key": &lt;value&gt;</w:t>
      </w:r>
    </w:p>
    <w:p w14:paraId="34D08CD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field_string(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k,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v);</w:t>
      </w:r>
    </w:p>
    <w:p w14:paraId="54BBB6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field_int(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k,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int64_t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v);</w:t>
      </w:r>
    </w:p>
    <w:p w14:paraId="635E9E6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field_bool(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k,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v);</w:t>
      </w:r>
    </w:p>
    <w:p w14:paraId="697AED32">
      <w:pPr>
        <w:keepNext w:val="0"/>
        <w:keepLines w:val="0"/>
        <w:widowControl/>
        <w:suppressLineNumbers w:val="0"/>
        <w:jc w:val="left"/>
      </w:pPr>
    </w:p>
    <w:p w14:paraId="474BDE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raw: for writing commas between fields/items</w:t>
      </w:r>
    </w:p>
    <w:p w14:paraId="5615049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comma();</w:t>
      </w:r>
    </w:p>
    <w:p w14:paraId="63CC6CE7">
      <w:pPr>
        <w:keepNext w:val="0"/>
        <w:keepLines w:val="0"/>
        <w:widowControl/>
        <w:suppressLineNumbers w:val="0"/>
        <w:jc w:val="left"/>
      </w:pPr>
    </w:p>
    <w:p w14:paraId="214BCD3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Escapes and quotes string (public for reuse)</w:t>
      </w:r>
    </w:p>
    <w:p w14:paraId="05EC89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 escape(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s);</w:t>
      </w:r>
    </w:p>
    <w:p w14:paraId="6BB27BFF">
      <w:pPr>
        <w:keepNext w:val="0"/>
        <w:keepLines w:val="0"/>
        <w:widowControl/>
        <w:suppressLineNumbers w:val="0"/>
        <w:jc w:val="left"/>
      </w:pPr>
    </w:p>
    <w:p w14:paraId="2C26AE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private:</w:t>
      </w:r>
    </w:p>
    <w:p w14:paraId="29A6CF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std::ostream&amp; out_;</w:t>
      </w:r>
    </w:p>
    <w:p w14:paraId="7DB0134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need_comma_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CE1DB06">
      <w:pPr>
        <w:keepNext w:val="0"/>
        <w:keepLines w:val="0"/>
        <w:widowControl/>
        <w:suppressLineNumbers w:val="0"/>
        <w:jc w:val="left"/>
      </w:pPr>
    </w:p>
    <w:p w14:paraId="155954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write_quoted(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s);</w:t>
      </w:r>
    </w:p>
    <w:p w14:paraId="5D31A85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maybe_comma();</w:t>
      </w:r>
    </w:p>
    <w:p w14:paraId="11CEE63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};</w:t>
      </w:r>
    </w:p>
    <w:p w14:paraId="0FD3B593">
      <w:pPr>
        <w:keepNext w:val="0"/>
        <w:keepLines w:val="0"/>
        <w:widowControl/>
        <w:suppressLineNumbers w:val="0"/>
        <w:jc w:val="left"/>
      </w:pPr>
    </w:p>
    <w:p w14:paraId="75AC9027">
      <w:pPr>
        <w:pStyle w:val="85"/>
        <w:keepNext w:val="0"/>
        <w:keepLines w:val="0"/>
        <w:widowControl/>
        <w:suppressLineNumbers w:val="0"/>
        <w:rPr>
          <w:rStyle w:val="44"/>
          <w:b w:val="0"/>
          <w:bCs w:val="0"/>
        </w:rPr>
      </w:pPr>
    </w:p>
    <w:p w14:paraId="25C46750">
      <w:pPr>
        <w:pStyle w:val="85"/>
        <w:keepNext w:val="0"/>
        <w:keepLines w:val="0"/>
        <w:widowControl/>
        <w:suppressLineNumbers w:val="0"/>
        <w:rPr>
          <w:rStyle w:val="44"/>
          <w:b/>
          <w:bCs/>
        </w:rPr>
      </w:pPr>
      <w:r>
        <w:rPr>
          <w:rStyle w:val="44"/>
          <w:b/>
          <w:bCs/>
        </w:rPr>
        <w:t>src/trace/json_writer.cpp</w:t>
      </w:r>
    </w:p>
    <w:p w14:paraId="3C80067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"trace/json_writer.h"</w:t>
      </w:r>
    </w:p>
    <w:p w14:paraId="1E7E01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&lt;sstream&gt;</w:t>
      </w:r>
    </w:p>
    <w:p w14:paraId="6DE2A6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&lt;iomanip&gt;</w:t>
      </w:r>
    </w:p>
    <w:p w14:paraId="586764A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071A7FB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JsonWriter::JsonWriter(std::ostream&amp; out) : out_(out) {}</w:t>
      </w:r>
    </w:p>
    <w:p w14:paraId="44F3C36F">
      <w:pPr>
        <w:keepNext w:val="0"/>
        <w:keepLines w:val="0"/>
        <w:widowControl/>
        <w:suppressLineNumbers w:val="0"/>
        <w:jc w:val="left"/>
      </w:pPr>
    </w:p>
    <w:p w14:paraId="604A21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JsonWriter::maybe_comma() {</w:t>
      </w:r>
    </w:p>
    <w:p w14:paraId="176ADA5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(need_comma_) out_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09347C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need_comma_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2B1AD4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A83B462">
      <w:pPr>
        <w:keepNext w:val="0"/>
        <w:keepLines w:val="0"/>
        <w:widowControl/>
        <w:suppressLineNumbers w:val="0"/>
        <w:jc w:val="left"/>
      </w:pPr>
    </w:p>
    <w:p w14:paraId="297FB2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JsonWriter::begin_object() {</w:t>
      </w:r>
    </w:p>
    <w:p w14:paraId="20AEAAC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need_comma_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9C493E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out_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"{"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9A959A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2498D4B2">
      <w:pPr>
        <w:keepNext w:val="0"/>
        <w:keepLines w:val="0"/>
        <w:widowControl/>
        <w:suppressLineNumbers w:val="0"/>
        <w:jc w:val="left"/>
      </w:pPr>
    </w:p>
    <w:p w14:paraId="34CD87D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JsonWriter::end_object() {</w:t>
      </w:r>
    </w:p>
    <w:p w14:paraId="6C3193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out_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"}\n"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AE9E2A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need_comma_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B2C9BC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61084A92">
      <w:pPr>
        <w:keepNext w:val="0"/>
        <w:keepLines w:val="0"/>
        <w:widowControl/>
        <w:suppressLineNumbers w:val="0"/>
        <w:jc w:val="left"/>
      </w:pPr>
    </w:p>
    <w:p w14:paraId="703229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JsonWriter::key(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k) {</w:t>
      </w:r>
    </w:p>
    <w:p w14:paraId="50D4954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maybe_comma();</w:t>
      </w:r>
    </w:p>
    <w:p w14:paraId="7FE7638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write_quoted(k);</w:t>
      </w:r>
    </w:p>
    <w:p w14:paraId="7AF3CFD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out_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A0E17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// next thing written is a value, not a key, so keep need_comma_ false for that value</w:t>
      </w:r>
    </w:p>
    <w:p w14:paraId="2B49B54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need_comma_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B84112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0B914D0B">
      <w:pPr>
        <w:keepNext w:val="0"/>
        <w:keepLines w:val="0"/>
        <w:widowControl/>
        <w:suppressLineNumbers w:val="0"/>
        <w:jc w:val="left"/>
      </w:pPr>
    </w:p>
    <w:p w14:paraId="0A268F3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JsonWriter::comma() {</w:t>
      </w:r>
    </w:p>
    <w:p w14:paraId="08318E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out_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28E04D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D57D23E">
      <w:pPr>
        <w:keepNext w:val="0"/>
        <w:keepLines w:val="0"/>
        <w:widowControl/>
        <w:suppressLineNumbers w:val="0"/>
        <w:jc w:val="left"/>
      </w:pPr>
    </w:p>
    <w:p w14:paraId="72C1F6D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JsonWriter::begin_array() {</w:t>
      </w:r>
    </w:p>
    <w:p w14:paraId="4702987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out_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"["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F46DF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need_comma_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6C9A16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438BF876">
      <w:pPr>
        <w:keepNext w:val="0"/>
        <w:keepLines w:val="0"/>
        <w:widowControl/>
        <w:suppressLineNumbers w:val="0"/>
        <w:jc w:val="left"/>
      </w:pPr>
    </w:p>
    <w:p w14:paraId="30BEE4A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JsonWriter::end_array() {</w:t>
      </w:r>
    </w:p>
    <w:p w14:paraId="762571E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out_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"]"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31D778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need_comma_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D7CC4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5BD0CEC3">
      <w:pPr>
        <w:keepNext w:val="0"/>
        <w:keepLines w:val="0"/>
        <w:widowControl/>
        <w:suppressLineNumbers w:val="0"/>
        <w:jc w:val="left"/>
      </w:pPr>
    </w:p>
    <w:p w14:paraId="278E24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JsonWriter::write_quoted(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 {</w:t>
      </w:r>
    </w:p>
    <w:p w14:paraId="0121E59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out_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&lt;&lt; escape(s)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F774E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1EEE772C">
      <w:pPr>
        <w:keepNext w:val="0"/>
        <w:keepLines w:val="0"/>
        <w:widowControl/>
        <w:suppressLineNumbers w:val="0"/>
        <w:jc w:val="left"/>
      </w:pPr>
    </w:p>
    <w:p w14:paraId="550F94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std::string JsonWriter::escape(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 {</w:t>
      </w:r>
    </w:p>
    <w:p w14:paraId="425790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std::ostringstream oss;</w:t>
      </w:r>
    </w:p>
    <w:p w14:paraId="04A78DF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 : s) {</w:t>
      </w:r>
    </w:p>
    <w:p w14:paraId="3E094E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(c) {</w:t>
      </w:r>
    </w:p>
    <w:p w14:paraId="10B3B78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'\"'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oss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"\\\""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18135B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'\\'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oss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"\\\\"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DBAAFE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oss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B197E0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'\t'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oss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"\\t"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CC52EC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'\r'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oss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"\\r"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5107A9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697A3A3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(c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0x20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 w14:paraId="4432E4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          // control char -&gt; \u00XX</w:t>
      </w:r>
    </w:p>
    <w:p w14:paraId="7C1AE0B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oss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"\\u"</w:t>
      </w:r>
    </w:p>
    <w:p w14:paraId="39D5EF0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&lt;&lt; std::hex &lt;&lt; std::setw(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&lt;&lt; std::setfill(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F6A4B0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&lt;&lt;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)c</w:t>
      </w:r>
    </w:p>
    <w:p w14:paraId="10C8BB8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&lt;&lt; std::dec;</w:t>
      </w:r>
    </w:p>
    <w:p w14:paraId="22B8DCA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 w14:paraId="41AE807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oss &lt;&lt;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)c;</w:t>
      </w:r>
    </w:p>
    <w:p w14:paraId="78416DB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 w14:paraId="6BFE26D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03C62E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</w:t>
      </w:r>
    </w:p>
    <w:p w14:paraId="5500B7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oss.str();</w:t>
      </w:r>
    </w:p>
    <w:p w14:paraId="1D787A8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0D68BE06">
      <w:pPr>
        <w:keepNext w:val="0"/>
        <w:keepLines w:val="0"/>
        <w:widowControl/>
        <w:suppressLineNumbers w:val="0"/>
        <w:jc w:val="left"/>
      </w:pPr>
    </w:p>
    <w:p w14:paraId="36D9096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JsonWriter::value_string(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s) {</w:t>
      </w:r>
    </w:p>
    <w:p w14:paraId="7D9A025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write_quoted(s);</w:t>
      </w:r>
    </w:p>
    <w:p w14:paraId="24FAE0A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need_comma_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36D4E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2EFF62E9">
      <w:pPr>
        <w:keepNext w:val="0"/>
        <w:keepLines w:val="0"/>
        <w:widowControl/>
        <w:suppressLineNumbers w:val="0"/>
        <w:jc w:val="left"/>
      </w:pPr>
    </w:p>
    <w:p w14:paraId="0A0656A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JsonWriter::value_int(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int64_t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v) {</w:t>
      </w:r>
    </w:p>
    <w:p w14:paraId="2108145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out_ &lt;&lt; v;</w:t>
      </w:r>
    </w:p>
    <w:p w14:paraId="15B4FEA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need_comma_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1DE52B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079A5074">
      <w:pPr>
        <w:keepNext w:val="0"/>
        <w:keepLines w:val="0"/>
        <w:widowControl/>
        <w:suppressLineNumbers w:val="0"/>
        <w:jc w:val="left"/>
      </w:pPr>
    </w:p>
    <w:p w14:paraId="369FF2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JsonWriter::value_bool(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v) {</w:t>
      </w:r>
    </w:p>
    <w:p w14:paraId="083A0AB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out_ &lt;&lt; (v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"true"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"false"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06722D9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need_comma_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1184DF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2B35D457">
      <w:pPr>
        <w:keepNext w:val="0"/>
        <w:keepLines w:val="0"/>
        <w:widowControl/>
        <w:suppressLineNumbers w:val="0"/>
        <w:jc w:val="left"/>
      </w:pPr>
    </w:p>
    <w:p w14:paraId="50DF0F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JsonWriter::field_string(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k,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v) {</w:t>
      </w:r>
    </w:p>
    <w:p w14:paraId="51C4EF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key(k);</w:t>
      </w:r>
    </w:p>
    <w:p w14:paraId="2535CF6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value_string(v);</w:t>
      </w:r>
    </w:p>
    <w:p w14:paraId="6BD2DCA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095EAE91">
      <w:pPr>
        <w:keepNext w:val="0"/>
        <w:keepLines w:val="0"/>
        <w:widowControl/>
        <w:suppressLineNumbers w:val="0"/>
        <w:jc w:val="left"/>
      </w:pPr>
    </w:p>
    <w:p w14:paraId="6D8B30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JsonWriter::field_int(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k,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int64_t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v) {</w:t>
      </w:r>
    </w:p>
    <w:p w14:paraId="31CE527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key(k);</w:t>
      </w:r>
    </w:p>
    <w:p w14:paraId="20FDEE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value_int(v);</w:t>
      </w:r>
    </w:p>
    <w:p w14:paraId="667FE34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5662ABA0">
      <w:pPr>
        <w:keepNext w:val="0"/>
        <w:keepLines w:val="0"/>
        <w:widowControl/>
        <w:suppressLineNumbers w:val="0"/>
        <w:jc w:val="left"/>
      </w:pPr>
    </w:p>
    <w:p w14:paraId="4DD975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JsonWriter::field_bool(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std::string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k,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v) {</w:t>
      </w:r>
    </w:p>
    <w:p w14:paraId="508023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key(k);</w:t>
      </w:r>
    </w:p>
    <w:p w14:paraId="7A8837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value_bool(v);</w:t>
      </w:r>
    </w:p>
    <w:p w14:paraId="3C65B35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15DAC5A8">
      <w:pPr>
        <w:keepNext w:val="0"/>
        <w:keepLines w:val="0"/>
        <w:widowControl/>
        <w:suppressLineNumbers w:val="0"/>
        <w:jc w:val="left"/>
      </w:pPr>
    </w:p>
    <w:p w14:paraId="56F0BE5A">
      <w:pPr>
        <w:pStyle w:val="85"/>
        <w:keepNext w:val="0"/>
        <w:keepLines w:val="0"/>
        <w:widowControl/>
        <w:suppressLineNumbers w:val="0"/>
        <w:rPr>
          <w:rStyle w:val="44"/>
          <w:b w:val="0"/>
          <w:bCs w:val="0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2C486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94D3CFA"/>
    <w:rsid w:val="4C2C4861"/>
    <w:rsid w:val="5949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keepNext/>
      <w:keepLines/>
      <w:tabs>
        <w:tab w:val="center" w:pos="4153"/>
        <w:tab w:val="right" w:pos="8306"/>
      </w:tabs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2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Balloon Text"/>
    <w:basedOn w:val="1"/>
    <w:uiPriority w:val="0"/>
    <w:rPr>
      <w:sz w:val="16"/>
      <w:szCs w:val="16"/>
    </w:rPr>
  </w:style>
  <w:style w:type="paragraph" w:styleId="15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6">
    <w:name w:val="Body Text"/>
    <w:basedOn w:val="1"/>
    <w:uiPriority w:val="0"/>
    <w:pPr>
      <w:spacing w:after="120"/>
    </w:pPr>
  </w:style>
  <w:style w:type="paragraph" w:styleId="17">
    <w:name w:val="Body Text 2"/>
    <w:basedOn w:val="1"/>
    <w:uiPriority w:val="0"/>
    <w:pPr>
      <w:spacing w:after="120" w:line="480" w:lineRule="auto"/>
    </w:pPr>
  </w:style>
  <w:style w:type="paragraph" w:styleId="18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9">
    <w:name w:val="Body Text First Indent"/>
    <w:basedOn w:val="16"/>
    <w:uiPriority w:val="0"/>
    <w:pPr>
      <w:ind w:firstLine="420" w:firstLineChars="100"/>
    </w:pPr>
  </w:style>
  <w:style w:type="paragraph" w:styleId="20">
    <w:name w:val="Body Text Indent"/>
    <w:basedOn w:val="1"/>
    <w:uiPriority w:val="0"/>
    <w:pPr>
      <w:spacing w:after="120"/>
      <w:ind w:left="420" w:leftChars="200"/>
    </w:pPr>
  </w:style>
  <w:style w:type="paragraph" w:styleId="21">
    <w:name w:val="Body Text First Indent 2"/>
    <w:basedOn w:val="20"/>
    <w:uiPriority w:val="0"/>
    <w:pPr>
      <w:ind w:firstLine="420" w:firstLineChars="200"/>
    </w:pPr>
  </w:style>
  <w:style w:type="paragraph" w:styleId="22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3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4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5">
    <w:name w:val="Closing"/>
    <w:basedOn w:val="1"/>
    <w:uiPriority w:val="0"/>
    <w:pPr>
      <w:ind w:left="100" w:leftChars="2100"/>
    </w:pPr>
  </w:style>
  <w:style w:type="character" w:styleId="26">
    <w:name w:val="annotation reference"/>
    <w:basedOn w:val="12"/>
    <w:uiPriority w:val="0"/>
    <w:rPr>
      <w:sz w:val="21"/>
      <w:szCs w:val="21"/>
    </w:rPr>
  </w:style>
  <w:style w:type="paragraph" w:styleId="27">
    <w:name w:val="annotation text"/>
    <w:basedOn w:val="1"/>
    <w:uiPriority w:val="0"/>
    <w:pPr>
      <w:jc w:val="left"/>
    </w:pPr>
  </w:style>
  <w:style w:type="paragraph" w:styleId="28">
    <w:name w:val="annotation subject"/>
    <w:basedOn w:val="27"/>
    <w:next w:val="27"/>
    <w:uiPriority w:val="0"/>
    <w:rPr>
      <w:b/>
      <w:bCs/>
    </w:rPr>
  </w:style>
  <w:style w:type="paragraph" w:styleId="29">
    <w:name w:val="Date"/>
    <w:basedOn w:val="1"/>
    <w:next w:val="1"/>
    <w:uiPriority w:val="0"/>
    <w:pPr>
      <w:ind w:left="100" w:leftChars="2500"/>
    </w:pPr>
  </w:style>
  <w:style w:type="paragraph" w:styleId="30">
    <w:name w:val="Document Map"/>
    <w:basedOn w:val="1"/>
    <w:uiPriority w:val="0"/>
    <w:pPr>
      <w:shd w:val="clear" w:color="auto" w:fill="000080"/>
    </w:pPr>
  </w:style>
  <w:style w:type="paragraph" w:styleId="31">
    <w:name w:val="E-mail Signature"/>
    <w:basedOn w:val="1"/>
    <w:uiPriority w:val="0"/>
  </w:style>
  <w:style w:type="character" w:styleId="32">
    <w:name w:val="Emphasis"/>
    <w:basedOn w:val="12"/>
    <w:qFormat/>
    <w:uiPriority w:val="0"/>
    <w:rPr>
      <w:i/>
      <w:iCs/>
    </w:rPr>
  </w:style>
  <w:style w:type="character" w:styleId="33">
    <w:name w:val="endnote reference"/>
    <w:basedOn w:val="12"/>
    <w:uiPriority w:val="0"/>
    <w:rPr>
      <w:vertAlign w:val="superscript"/>
    </w:rPr>
  </w:style>
  <w:style w:type="paragraph" w:styleId="34">
    <w:name w:val="endnote text"/>
    <w:basedOn w:val="1"/>
    <w:uiPriority w:val="0"/>
    <w:pPr>
      <w:snapToGrid w:val="0"/>
      <w:jc w:val="left"/>
    </w:pPr>
  </w:style>
  <w:style w:type="paragraph" w:styleId="35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6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7">
    <w:name w:val="FollowedHyperlink"/>
    <w:basedOn w:val="12"/>
    <w:uiPriority w:val="0"/>
    <w:rPr>
      <w:color w:val="800080"/>
      <w:u w:val="single"/>
    </w:rPr>
  </w:style>
  <w:style w:type="paragraph" w:styleId="3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9">
    <w:name w:val="footnote reference"/>
    <w:basedOn w:val="12"/>
    <w:uiPriority w:val="0"/>
    <w:rPr>
      <w:vertAlign w:val="superscript"/>
    </w:rPr>
  </w:style>
  <w:style w:type="paragraph" w:styleId="40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character" w:styleId="41">
    <w:name w:val="HTML Acronym"/>
    <w:basedOn w:val="12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2"/>
    <w:uiPriority w:val="0"/>
    <w:rPr>
      <w:i/>
      <w:iCs/>
    </w:rPr>
  </w:style>
  <w:style w:type="character" w:styleId="44">
    <w:name w:val="HTML Code"/>
    <w:basedOn w:val="12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2"/>
    <w:uiPriority w:val="0"/>
    <w:rPr>
      <w:i/>
      <w:iCs/>
    </w:rPr>
  </w:style>
  <w:style w:type="character" w:styleId="46">
    <w:name w:val="HTML Keyboard"/>
    <w:basedOn w:val="12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2"/>
    <w:uiPriority w:val="0"/>
    <w:rPr>
      <w:rFonts w:ascii="Courier New" w:hAnsi="Courier New" w:cs="Courier New"/>
    </w:rPr>
  </w:style>
  <w:style w:type="character" w:styleId="49">
    <w:name w:val="HTML Typewriter"/>
    <w:basedOn w:val="12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2"/>
    <w:uiPriority w:val="0"/>
    <w:rPr>
      <w:i/>
      <w:iCs/>
    </w:rPr>
  </w:style>
  <w:style w:type="character" w:styleId="51">
    <w:name w:val="Hyperlink"/>
    <w:basedOn w:val="12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2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2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2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3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3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3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3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3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3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3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3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3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3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3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3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3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3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3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3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3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3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3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3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3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3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3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3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3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3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3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3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3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3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3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3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3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3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3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3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3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3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3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3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3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3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3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3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3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3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3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3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3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3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3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3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3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3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3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3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3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3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3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3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3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3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3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3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3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3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3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3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3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3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3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3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3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3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3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3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3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3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3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3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3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3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3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3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3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3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3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3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3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3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3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3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3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3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3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3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3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2026-03-11T13:51:00Z</dcterms:created>
  <dc:creator>WPS_1712528290</dc:creator>
  <cp:lastModifiedBy>WPS_1712528290</cp:lastModifiedBy>
  <dcterms:modified xsi:type="dcterms:W3CDTF">2026-03-11T13:53:54Z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4D0113AED94E486584D2988B28FA5B8E_11</vt:lpwstr>
  </property>
</Properties>
</file>